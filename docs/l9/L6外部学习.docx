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C5B73">
      <w:pPr>
        <w:spacing w:after="60"/>
      </w:pPr>
      <w:r>
        <w:rPr>
          <w:b/>
        </w:rPr>
        <w:t>意态人格引擎 · L6（充电）</w:t>
      </w:r>
    </w:p>
    <w:p w14:paraId="46CE6BB8">
      <w:pPr>
        <w:spacing w:after="60"/>
      </w:pPr>
    </w:p>
    <w:p w14:paraId="3DAD727B">
      <w:pPr>
        <w:spacing w:after="60"/>
      </w:pPr>
      <w:r>
        <w:rPr>
          <w:b/>
        </w:rPr>
        <w:t>写作技能吸收 · 源</w:t>
      </w:r>
    </w:p>
    <w:p w14:paraId="302FE78B">
      <w:pPr>
        <w:spacing w:after="60"/>
      </w:pPr>
    </w:p>
    <w:p w14:paraId="69D0AA1A">
      <w:pPr>
        <w:spacing w:after="60"/>
      </w:pPr>
      <w:r>
        <w:t>第一批 · 三本写作经典</w:t>
      </w:r>
    </w:p>
    <w:p w14:paraId="7FFEA09E">
      <w:pPr>
        <w:spacing w:after="60"/>
      </w:pPr>
    </w:p>
    <w:p w14:paraId="3F95ED17">
      <w:pPr>
        <w:spacing w:after="60"/>
      </w:pPr>
      <w:r>
        <w:rPr>
          <w:b/>
        </w:rPr>
        <w:t>L6 是向外吸收的写作技能层。每本回答三件事：为什么给源学（补他哪/放大他哪，回扣L1-L3）→ 学到的具体技能 → 怎么长进源、不覆盖源。</w:t>
      </w:r>
    </w:p>
    <w:p w14:paraId="6EAE82B4">
      <w:pPr>
        <w:spacing w:after="60"/>
      </w:pPr>
    </w:p>
    <w:p w14:paraId="151AFC0D">
      <w:pPr>
        <w:spacing w:after="60"/>
      </w:pPr>
      <w:r>
        <w:t>铁律：添翅膀，不换骨。学来的服务于「让源更像源、更强」，绝不把他改造成别人。</w:t>
      </w:r>
    </w:p>
    <w:p w14:paraId="046B9A2A">
      <w:pPr>
        <w:spacing w:after="60"/>
      </w:pPr>
    </w:p>
    <w:p w14:paraId="0E4A6B5F">
      <w:pPr>
        <w:spacing w:after="60"/>
      </w:pPr>
      <w:r>
        <w:rPr>
          <w:b/>
        </w:rPr>
        <w:t>剧本关系手艺 · 参考招式库</w:t>
      </w:r>
    </w:p>
    <w:p w14:paraId="31B58892">
      <w:pPr>
        <w:spacing w:after="60"/>
      </w:pPr>
    </w:p>
    <w:p w14:paraId="2160393D">
      <w:pPr>
        <w:spacing w:after="60"/>
      </w:pPr>
      <w:r>
        <w:rPr>
          <w:b/>
        </w:rPr>
        <w:t>源提供的参考资料（Q13 教案）· 受 L4 节制</w:t>
      </w:r>
    </w:p>
    <w:p w14:paraId="398E90CE">
      <w:pPr>
        <w:spacing w:after="60"/>
      </w:pPr>
    </w:p>
    <w:p w14:paraId="457A4A14">
      <w:pPr>
        <w:spacing w:after="60"/>
      </w:pPr>
      <w:r>
        <w:t>*【分层标注 · 必读】本文是后天可习得的行业手艺与弹药库——36 种戏剧情境、关系范式类型库、群像 BE 收尾法。源本人对它的定性是「参考资料」，不是他的母题。因此它归 L6，不归 L4：它是「添的翅膀」，不是源的骨头。调用铁律：先用 L4 那把尺子（关系真不真、统一不统一、能不能打动人）做判断，再来本库取招式；招式服务判断，判断不让位于招式。机制一仲裁——L6 手艺若与 L0／L4 抵触，手艺让位。本库会随市场更新，L4 的尺子不会。*</w:t>
      </w:r>
    </w:p>
    <w:p w14:paraId="33F8A06D">
      <w:pPr>
        <w:spacing w:after="60"/>
      </w:pPr>
    </w:p>
    <w:p w14:paraId="33BF1B2D">
      <w:pPr>
        <w:spacing w:after="60"/>
      </w:pPr>
      <w:r>
        <w:t>源原话：这个点太过于庞杂，但我可以给你一些参考资料，结合以上意见做融合。</w:t>
      </w:r>
    </w:p>
    <w:p w14:paraId="0FF58DC9">
      <w:pPr>
        <w:spacing w:after="60"/>
      </w:pPr>
    </w:p>
    <w:p w14:paraId="0004128C">
      <w:pPr>
        <w:spacing w:after="60"/>
      </w:pPr>
      <w:r>
        <w:t>这份教案教什么：拿到一组人物关系，你要能做三件事——给它定位（它的底层是哪几种冲突）、把它搭成有张力的高级关系（按范式分步做）、在群像悲剧里把它收得狠。三层料对应这三件事：底层模板教定位，类型库教搭建，收束美学教收尾。</w:t>
      </w:r>
    </w:p>
    <w:p w14:paraId="34D2F4DE">
      <w:pPr>
        <w:spacing w:after="60"/>
      </w:pPr>
    </w:p>
    <w:p w14:paraId="46DE0AD2">
      <w:pPr>
        <w:spacing w:after="60"/>
      </w:pPr>
      <w:r>
        <w:rPr>
          <w:b/>
        </w:rPr>
        <w:t>第一层 · 底层模板：会用《三十六种戏剧情境》这张表</w:t>
      </w:r>
    </w:p>
    <w:p w14:paraId="50D269D9">
      <w:pPr>
        <w:spacing w:after="60"/>
      </w:pPr>
    </w:p>
    <w:p w14:paraId="4CA93279">
      <w:pPr>
        <w:spacing w:after="60"/>
      </w:pPr>
      <w:r>
        <w:t>这是什么：波尔蒂把一切戏剧冲突归到 36 组固定的对立关系，每组＝一对（或几方）角色＋一个核心欲望冲突。它就是 Q1、Q5 里说的「36 种人物关系」——搭关系时「先找最基础那个点」，找的就是这张表上的某一条。全表见文末附录，正文只教怎么用。</w:t>
      </w:r>
    </w:p>
    <w:p w14:paraId="1738897E">
      <w:pPr>
        <w:spacing w:after="60"/>
      </w:pPr>
    </w:p>
    <w:p w14:paraId="76D2DD36">
      <w:pPr>
        <w:spacing w:after="60"/>
      </w:pPr>
      <w:r>
        <w:t>为什么先学它：它解决一个新手最常犯的错：上来就想「人设要多有特点」，结果关系飘。正确顺序是反过来的——先有关系骨架（哪种冲突），再往上长人设。表把「两个人之间到底在争什么」固定下来，人设只是这场争夺的外衣。骨架定死了，换谁来写都跑不偏。</w:t>
      </w:r>
    </w:p>
    <w:p w14:paraId="32E54015">
      <w:pPr>
        <w:spacing w:after="60"/>
      </w:pPr>
    </w:p>
    <w:p w14:paraId="750B679E">
      <w:pPr>
        <w:spacing w:after="60"/>
      </w:pPr>
      <w:r>
        <w:t>怎么用（三步）</w:t>
      </w:r>
    </w:p>
    <w:p w14:paraId="7856508D">
      <w:pPr>
        <w:spacing w:after="60"/>
      </w:pPr>
    </w:p>
    <w:p w14:paraId="54BB1351">
      <w:pPr>
        <w:spacing w:after="60"/>
      </w:pPr>
      <w:r>
        <w:t>第一步，定位：拿到一组关系，问一句：「抛开身份外壳，这两个人最根本的拉扯是什么？」把答案对到表上某一条。比如「皇城司探员爱上敌国奸细」——外壳是谍战，根是 29 爱上仇敌。先锁这一条当地基。</w:t>
      </w:r>
    </w:p>
    <w:p w14:paraId="3EF0FA9D">
      <w:pPr>
        <w:spacing w:after="60"/>
      </w:pPr>
    </w:p>
    <w:p w14:paraId="4260786B">
      <w:pPr>
        <w:spacing w:after="60"/>
      </w:pPr>
      <w:r>
        <w:t>第二步，叠加：真实好关系从来不是单一情境，而是 2–3 种叠在一起。叠加方式是：地基一条＋升级一到两条。例：罗密欧与朱丽叶＝28 爱情阻碍（家世）＋29 爱上仇敌（世仇）＋36 失去挚爱（结局）。三条一叠，关系立刻有了纵深和宿命感。叠加时记住——叠的条目之间要能互相加压，别选两条不相干的硬凑。</w:t>
      </w:r>
    </w:p>
    <w:p w14:paraId="4EE33DE5">
      <w:pPr>
        <w:spacing w:after="60"/>
      </w:pPr>
    </w:p>
    <w:p w14:paraId="10DBA9FC">
      <w:pPr>
        <w:spacing w:after="60"/>
      </w:pPr>
      <w:r>
        <w:t>第三步，染底色：同一套情境，染悲是虐恋，染喜是欢喜冤家，染悬疑是猜忌追凶。底色由项目类型定（接 Q1：什么类型的故事匹配什么样的人物），不改骨架，只改气质。</w:t>
      </w:r>
    </w:p>
    <w:p w14:paraId="63357850">
      <w:pPr>
        <w:spacing w:after="60"/>
      </w:pPr>
    </w:p>
    <w:p w14:paraId="56AC2F17">
      <w:pPr>
        <w:spacing w:after="60"/>
      </w:pPr>
      <w:r>
        <w:rPr>
          <w:b/>
        </w:rPr>
        <w:t>范本拆解　</w:t>
      </w:r>
      <w:r>
        <w:t>：要搭「漕帮浪子 × 西夏女细作」：地基锁 29 爱上仇敌；她的家人被敌国捏在手里、身不由己，叠 7 承受不幸＋21 为亲人牺牲；最后真相揭破、恩义难偿，再叠 34 悔恨。四条叠出来的关系，比单写「敌我相爱」厚得多——这就是叠加的作用。</w:t>
      </w:r>
    </w:p>
    <w:p w14:paraId="24B8C5B1">
      <w:pPr>
        <w:spacing w:after="60"/>
      </w:pPr>
    </w:p>
    <w:p w14:paraId="17561B96">
      <w:pPr>
        <w:spacing w:after="60"/>
      </w:pPr>
      <w:r>
        <w:rPr>
          <w:b/>
        </w:rPr>
        <w:t>常见坑　</w:t>
      </w:r>
    </w:p>
    <w:p w14:paraId="644BF5DF">
      <w:pPr>
        <w:spacing w:after="60"/>
      </w:pPr>
    </w:p>
    <w:p w14:paraId="122C6201">
      <w:pPr>
        <w:spacing w:after="60"/>
      </w:pPr>
      <w:r>
        <w:t>只锁一条不叠加 → 关系单薄，撑不过几集。</w:t>
      </w:r>
    </w:p>
    <w:p w14:paraId="6D024970">
      <w:pPr>
        <w:spacing w:after="60"/>
      </w:pPr>
    </w:p>
    <w:p w14:paraId="2013ABE9">
      <w:pPr>
        <w:spacing w:after="60"/>
      </w:pPr>
      <w:r>
        <w:t>叠加的条目互相不咬合（比如硬把「伟大壮举」塞进一段纯爱里）→ 关系散，观众觉得拼凑。</w:t>
      </w:r>
    </w:p>
    <w:p w14:paraId="2BA517E2">
      <w:pPr>
        <w:spacing w:after="60"/>
      </w:pPr>
    </w:p>
    <w:p w14:paraId="67118202">
      <w:pPr>
        <w:spacing w:after="60"/>
      </w:pPr>
      <w:r>
        <w:t>先迷人设、后补关系 → 人物各自亮眼但凑不出戏。</w:t>
      </w:r>
    </w:p>
    <w:p w14:paraId="39B94CCB">
      <w:pPr>
        <w:spacing w:after="60"/>
      </w:pPr>
    </w:p>
    <w:p w14:paraId="1E8C8F7F">
      <w:pPr>
        <w:spacing w:after="60"/>
      </w:pPr>
      <w:r>
        <w:rPr>
          <w:b/>
        </w:rPr>
        <w:t>自检　</w:t>
      </w:r>
      <w:r>
        <w:t>：说不清这组关系「是表上哪几条的叠加」，就说明地基没打——回去定位，别往下写。</w:t>
      </w:r>
    </w:p>
    <w:p w14:paraId="50A721B0">
      <w:pPr>
        <w:spacing w:after="60"/>
      </w:pPr>
    </w:p>
    <w:p w14:paraId="35FCDFD6">
      <w:pPr>
        <w:spacing w:after="60"/>
      </w:pPr>
      <w:r>
        <w:rPr>
          <w:b/>
        </w:rPr>
        <w:t>第二层 · 高张力类型库：东亚最吃的关系范式（教案主体）</w:t>
      </w:r>
    </w:p>
    <w:p w14:paraId="1922FEEE">
      <w:pPr>
        <w:spacing w:after="60"/>
      </w:pPr>
    </w:p>
    <w:p w14:paraId="6C9583F2">
      <w:pPr>
        <w:spacing w:after="60"/>
      </w:pPr>
      <w:r>
        <w:t>这一层是把第一层的「骨架」升级成「会让人上头的关系」。两份料是同一批关系的两个切口：切口 A 偏嗑点机制（情绪怎么生效），切口 B 偏核心爽点＋范本（怎么落地写）。完全重复的「烂人真心」已合并入 B。下面每一型按六栏教。</w:t>
      </w:r>
    </w:p>
    <w:p w14:paraId="217D8309">
      <w:pPr>
        <w:spacing w:after="60"/>
      </w:pPr>
    </w:p>
    <w:p w14:paraId="28C3D43F">
      <w:pPr>
        <w:spacing w:after="60"/>
      </w:pPr>
      <w:r>
        <w:rPr>
          <w:b/>
        </w:rPr>
        <w:t>切口 A · 情绪机制型</w:t>
      </w:r>
    </w:p>
    <w:p w14:paraId="42FE158C">
      <w:pPr>
        <w:spacing w:after="60"/>
      </w:pPr>
    </w:p>
    <w:p w14:paraId="7C8E5AE5">
      <w:pPr>
        <w:spacing w:after="60"/>
      </w:pPr>
      <w:r>
        <w:rPr>
          <w:b/>
        </w:rPr>
        <w:t>A1 宿敌型「我最懂你，所以我最恨你」</w:t>
      </w:r>
    </w:p>
    <w:p w14:paraId="3AB4F48D">
      <w:pPr>
        <w:spacing w:after="60"/>
      </w:pPr>
    </w:p>
    <w:p w14:paraId="0993B0C7">
      <w:pPr>
        <w:spacing w:after="60"/>
      </w:pPr>
      <w:r>
        <w:rPr>
          <w:b/>
        </w:rPr>
        <w:t>是什么　</w:t>
      </w:r>
      <w:r>
        <w:t>表面对立竞争、互相拆台，实则两人对彼此的理解远高于旁人。</w:t>
      </w:r>
    </w:p>
    <w:p w14:paraId="59D78B02">
      <w:pPr>
        <w:spacing w:after="60"/>
      </w:pPr>
    </w:p>
    <w:p w14:paraId="4A615A57">
      <w:pPr>
        <w:spacing w:after="60"/>
      </w:pPr>
      <w:r>
        <w:rPr>
          <w:b/>
        </w:rPr>
        <w:t>为什么吃　</w:t>
      </w:r>
      <w:r>
        <w:t>爽点不是甜，是「唯一」——互为唯一对手、唯一知己、唯一审判者。观众嗑的是那句「世界上只有我有资格杀你，也只有我知道你为什么变成这样」。</w:t>
      </w:r>
    </w:p>
    <w:p w14:paraId="55837AAA">
      <w:pPr>
        <w:spacing w:after="60"/>
      </w:pPr>
    </w:p>
    <w:p w14:paraId="77240D12">
      <w:pPr>
        <w:spacing w:after="60"/>
      </w:pPr>
      <w:r>
        <w:rPr>
          <w:b/>
        </w:rPr>
        <w:t>怎么搭　</w:t>
      </w:r>
      <w:r>
        <w:t>① 给两人一个对等的高度（智力、武力、地位势均力敌，否则不成镜像）；② 让他们在明面冲突里反复「读懂」对方（一个眼神识破计谋、一招就知对方下一步）；③ 把「理解」做成专属——别人都误解他，只有死敌看穿他。</w:t>
      </w:r>
    </w:p>
    <w:p w14:paraId="2CBBC96F">
      <w:pPr>
        <w:spacing w:after="60"/>
      </w:pPr>
    </w:p>
    <w:p w14:paraId="7B5A0C82">
      <w:pPr>
        <w:spacing w:after="60"/>
      </w:pPr>
      <w:r>
        <w:rPr>
          <w:b/>
        </w:rPr>
        <w:t>范本拆解　</w:t>
      </w:r>
      <w:r>
        <w:t>两个顶尖棋手在朝堂上你死我活，但每次落子都精准预判对方——满朝文武看到的是党争，只有他俩知道这是「除了你没人配跟我下这盘棋」。</w:t>
      </w:r>
    </w:p>
    <w:p w14:paraId="5BC61E7D">
      <w:pPr>
        <w:spacing w:after="60"/>
      </w:pPr>
    </w:p>
    <w:p w14:paraId="46D91A7E">
      <w:pPr>
        <w:spacing w:after="60"/>
      </w:pPr>
      <w:r>
        <w:rPr>
          <w:b/>
        </w:rPr>
        <w:t>常见坑　</w:t>
      </w:r>
      <w:r>
        <w:t>把宿敌写成「实力悬殊的碾压」。一方太弱就不是镜像，是猫鼠。</w:t>
      </w:r>
    </w:p>
    <w:p w14:paraId="44EDC4CD">
      <w:pPr>
        <w:spacing w:after="60"/>
      </w:pPr>
    </w:p>
    <w:p w14:paraId="4A8AA7BE">
      <w:pPr>
        <w:spacing w:after="60"/>
      </w:pPr>
      <w:r>
        <w:rPr>
          <w:b/>
        </w:rPr>
        <w:t>自检　</w:t>
      </w:r>
      <w:r>
        <w:t>去掉爱情线，这两人单作对手是否就已经精彩？是→成立；否→你的对抗强度不够。</w:t>
      </w:r>
    </w:p>
    <w:p w14:paraId="38D5541B">
      <w:pPr>
        <w:spacing w:after="60"/>
      </w:pPr>
    </w:p>
    <w:p w14:paraId="44EA7598">
      <w:pPr>
        <w:spacing w:after="60"/>
      </w:pPr>
      <w:r>
        <w:rPr>
          <w:b/>
        </w:rPr>
        <w:t>A2 责任压抑型「我不能爱你，但我已经偏心了」</w:t>
      </w:r>
    </w:p>
    <w:p w14:paraId="03D542E8">
      <w:pPr>
        <w:spacing w:after="60"/>
      </w:pPr>
    </w:p>
    <w:p w14:paraId="3B200ED5">
      <w:pPr>
        <w:spacing w:after="60"/>
      </w:pPr>
      <w:r>
        <w:rPr>
          <w:b/>
        </w:rPr>
        <w:t>是什么　</w:t>
      </w:r>
      <w:r>
        <w:t>越克制、越有责任的人，为某人破了自己的规矩。</w:t>
      </w:r>
    </w:p>
    <w:p w14:paraId="40256D48">
      <w:pPr>
        <w:spacing w:after="60"/>
      </w:pPr>
    </w:p>
    <w:p w14:paraId="3338912D">
      <w:pPr>
        <w:spacing w:after="60"/>
      </w:pPr>
      <w:r>
        <w:rPr>
          <w:b/>
        </w:rPr>
        <w:t>为什么吃　</w:t>
      </w:r>
      <w:r>
        <w:t>撼动的不是情，是他整个价值系统。圣人有私心、君子动情、师长破戒、掌权者失控——最克制的人露出最不体面的一面，反差极重。</w:t>
      </w:r>
    </w:p>
    <w:p w14:paraId="6B61180A">
      <w:pPr>
        <w:spacing w:after="60"/>
      </w:pPr>
    </w:p>
    <w:p w14:paraId="5CBFFFB3">
      <w:pPr>
        <w:spacing w:after="60"/>
      </w:pPr>
      <w:r>
        <w:rPr>
          <w:b/>
        </w:rPr>
        <w:t>怎么搭　</w:t>
      </w:r>
      <w:r>
        <w:t>① 先把他的「规矩」立得极硬（他是谁、守什么、破戒代价多大，越具体越好）；② 让破戒发生在小事上、而非告白——一次不该有的回护、一个多看的眼神；③ 关键台词不写「我爱你」，写「我本不该偏向任何人，但我偏向了你」。</w:t>
      </w:r>
    </w:p>
    <w:p w14:paraId="52097403">
      <w:pPr>
        <w:spacing w:after="60"/>
      </w:pPr>
    </w:p>
    <w:p w14:paraId="5002019F">
      <w:pPr>
        <w:spacing w:after="60"/>
      </w:pPr>
      <w:r>
        <w:rPr>
          <w:b/>
        </w:rPr>
        <w:t>范本拆解　</w:t>
      </w:r>
      <w:r>
        <w:t>国师悲悯众生、一视同仁，却为一个庶女动用折寿禁术、当众袒护——他没说爱，但所有人都看见这个「无私」的人破了例。</w:t>
      </w:r>
    </w:p>
    <w:p w14:paraId="134EB83F">
      <w:pPr>
        <w:spacing w:after="60"/>
      </w:pPr>
    </w:p>
    <w:p w14:paraId="59256BFF">
      <w:pPr>
        <w:spacing w:after="60"/>
      </w:pPr>
      <w:r>
        <w:rPr>
          <w:b/>
        </w:rPr>
        <w:t>常见坑　</w:t>
      </w:r>
      <w:r>
        <w:t>规矩立得软。如果他本来就没什么原则，破戒就毫无重量。</w:t>
      </w:r>
    </w:p>
    <w:p w14:paraId="2360D12B">
      <w:pPr>
        <w:spacing w:after="60"/>
      </w:pPr>
    </w:p>
    <w:p w14:paraId="7ED5DCE5">
      <w:pPr>
        <w:spacing w:after="60"/>
      </w:pPr>
      <w:r>
        <w:rPr>
          <w:b/>
        </w:rPr>
        <w:t>自检　</w:t>
      </w:r>
      <w:r>
        <w:t>这次「偏心」的代价，是否大到能让他自己都震惊？不够大就再加码。</w:t>
      </w:r>
    </w:p>
    <w:p w14:paraId="67F7A706">
      <w:pPr>
        <w:spacing w:after="60"/>
      </w:pPr>
    </w:p>
    <w:p w14:paraId="18DC8850">
      <w:pPr>
        <w:spacing w:after="60"/>
      </w:pPr>
      <w:r>
        <w:rPr>
          <w:b/>
        </w:rPr>
        <w:t>A3 误解亏欠型「我伤你最深，但我也最爱你」</w:t>
      </w:r>
    </w:p>
    <w:p w14:paraId="45ED9B4B">
      <w:pPr>
        <w:spacing w:after="60"/>
      </w:pPr>
    </w:p>
    <w:p w14:paraId="4C7CA61E">
      <w:pPr>
        <w:spacing w:after="60"/>
      </w:pPr>
      <w:r>
        <w:rPr>
          <w:b/>
        </w:rPr>
        <w:t>是什么　</w:t>
      </w:r>
      <w:r>
        <w:t>恨海重灾区。伤害不来自不爱，来自「以为这样对你好」——误会、隐瞒、牺牲、保护欲。</w:t>
      </w:r>
    </w:p>
    <w:p w14:paraId="154BB038">
      <w:pPr>
        <w:spacing w:after="60"/>
      </w:pPr>
    </w:p>
    <w:p w14:paraId="06C4A473">
      <w:pPr>
        <w:spacing w:after="60"/>
      </w:pPr>
      <w:r>
        <w:rPr>
          <w:b/>
        </w:rPr>
        <w:t>为什么吃　</w:t>
      </w:r>
      <w:r>
        <w:t>观众嗑的不是伤害本身，是迟来的理解，那句「原来你也痛了这么久」的反转。</w:t>
      </w:r>
    </w:p>
    <w:p w14:paraId="58FE70CC">
      <w:pPr>
        <w:spacing w:after="60"/>
      </w:pPr>
    </w:p>
    <w:p w14:paraId="52DD2EC1">
      <w:pPr>
        <w:spacing w:after="60"/>
      </w:pPr>
      <w:r>
        <w:rPr>
          <w:b/>
        </w:rPr>
        <w:t>怎么搭（三段硬结构）　</w:t>
      </w:r>
      <w:r>
        <w:t>① 前期埋「不能解释」的硬约束——他为什么不辩解？必须是立场、身份或保护对方这种站得住的理由，不能是作者懒得让他说；② 中期让误会自己长大，每集加一块「看起来更像他错」的证据，但每块都暗扣一个日后能翻案的真相；③ 后期把真相压到「已经太晚」之后才揭，早一秒就泄劲。</w:t>
      </w:r>
    </w:p>
    <w:p w14:paraId="712A344C">
      <w:pPr>
        <w:spacing w:after="60"/>
      </w:pPr>
    </w:p>
    <w:p w14:paraId="5ACEDF93">
      <w:pPr>
        <w:spacing w:after="60"/>
      </w:pPr>
      <w:r>
        <w:rPr>
          <w:b/>
        </w:rPr>
        <w:t>范本拆解　</w:t>
      </w:r>
      <w:r>
        <w:t>他明知自己背了黑锅，却因为说出真相会害死她的家人而闭口；她恨了他十年，真相大白时他已经只剩一口气。</w:t>
      </w:r>
    </w:p>
    <w:p w14:paraId="0711C243">
      <w:pPr>
        <w:spacing w:after="60"/>
      </w:pPr>
    </w:p>
    <w:p w14:paraId="37CBDC4B">
      <w:pPr>
        <w:spacing w:after="60"/>
      </w:pPr>
      <w:r>
        <w:rPr>
          <w:b/>
        </w:rPr>
        <w:t>常见坑　</w:t>
      </w:r>
      <w:r>
        <w:t>他不解释的理由经不起推敲。理由一旦像「作者强行不让他说」，观众不会觉得虐，只会觉得蠢——这是这一型最致命的坑。</w:t>
      </w:r>
    </w:p>
    <w:p w14:paraId="3AB2C3BE">
      <w:pPr>
        <w:spacing w:after="60"/>
      </w:pPr>
    </w:p>
    <w:p w14:paraId="0BB193F3">
      <w:pPr>
        <w:spacing w:after="60"/>
      </w:pPr>
      <w:r>
        <w:rPr>
          <w:b/>
        </w:rPr>
        <w:t>自检　</w:t>
      </w:r>
      <w:r>
        <w:t>把真相提前透给观众，这组关系还有张力吗？有（嗑宿命）→成立；没有（只是抖包袱）→回炉。</w:t>
      </w:r>
    </w:p>
    <w:p w14:paraId="342685F8">
      <w:pPr>
        <w:spacing w:after="60"/>
      </w:pPr>
    </w:p>
    <w:p w14:paraId="1DF0BE15">
      <w:pPr>
        <w:spacing w:after="60"/>
      </w:pPr>
      <w:r>
        <w:rPr>
          <w:b/>
        </w:rPr>
        <w:t>A4 命运错位型「如果早一点 / 晚一点，会不会不一样」</w:t>
      </w:r>
    </w:p>
    <w:p w14:paraId="248B6B5D">
      <w:pPr>
        <w:spacing w:after="60"/>
      </w:pPr>
    </w:p>
    <w:p w14:paraId="01461C0C">
      <w:pPr>
        <w:spacing w:after="60"/>
      </w:pPr>
      <w:r>
        <w:rPr>
          <w:b/>
        </w:rPr>
        <w:t>是什么　</w:t>
      </w:r>
      <w:r>
        <w:t>两人相爱，但时间、身份、时代、立场不对。不是不够爱，是命运给的空间太小。</w:t>
      </w:r>
    </w:p>
    <w:p w14:paraId="3886DB2D">
      <w:pPr>
        <w:spacing w:after="60"/>
      </w:pPr>
    </w:p>
    <w:p w14:paraId="5EBD4CB4">
      <w:pPr>
        <w:spacing w:after="60"/>
      </w:pPr>
      <w:r>
        <w:rPr>
          <w:b/>
        </w:rPr>
        <w:t>为什么吃　</w:t>
      </w:r>
      <w:r>
        <w:t>爱情不输给第三者，输给时代、责任、命运、人生阶段。后劲来自「不是我们不合适，是我们明明很合适，但世界不允许」。</w:t>
      </w:r>
    </w:p>
    <w:p w14:paraId="1675EA60">
      <w:pPr>
        <w:spacing w:after="60"/>
      </w:pPr>
    </w:p>
    <w:p w14:paraId="465E27E1">
      <w:pPr>
        <w:spacing w:after="60"/>
      </w:pPr>
      <w:r>
        <w:rPr>
          <w:b/>
        </w:rPr>
        <w:t>怎么搭　</w:t>
      </w:r>
      <w:r>
        <w:t>① 先把「很合适」坐实——让观众真的相信这俩是天生一对；② 再把不可抗的外部错位压上去（一个已婚、一个出家，或分属敌对的两个时代）；③ 全程克制，越是合适越不能在一起，遗憾才到位。</w:t>
      </w:r>
    </w:p>
    <w:p w14:paraId="06CE7508">
      <w:pPr>
        <w:spacing w:after="60"/>
      </w:pPr>
    </w:p>
    <w:p w14:paraId="0D882FA0">
      <w:pPr>
        <w:spacing w:after="60"/>
      </w:pPr>
      <w:r>
        <w:rPr>
          <w:b/>
        </w:rPr>
        <w:t>范本拆解　</w:t>
      </w:r>
      <w:r>
        <w:t>两人是彼此唯一懂的人，却一个要继承家业联姻、一个已远走他乡——重逢时各自人生都已落子，只能错过。</w:t>
      </w:r>
    </w:p>
    <w:p w14:paraId="7291035A">
      <w:pPr>
        <w:spacing w:after="60"/>
      </w:pPr>
    </w:p>
    <w:p w14:paraId="24E7D8AC">
      <w:pPr>
        <w:spacing w:after="60"/>
      </w:pPr>
      <w:r>
        <w:rPr>
          <w:b/>
        </w:rPr>
        <w:t>常见坑　</w:t>
      </w:r>
      <w:r>
        <w:t>把「错位」写成「误会」。误会能解开，错位不能——一旦能靠沟通解决，遗憾感就垮了。</w:t>
      </w:r>
    </w:p>
    <w:p w14:paraId="42FE16FA">
      <w:pPr>
        <w:spacing w:after="60"/>
      </w:pPr>
    </w:p>
    <w:p w14:paraId="2FAF2ECF">
      <w:pPr>
        <w:spacing w:after="60"/>
      </w:pPr>
      <w:r>
        <w:rPr>
          <w:b/>
        </w:rPr>
        <w:t>自检　</w:t>
      </w:r>
      <w:r>
        <w:t>他们分开，是不是哪怕双方都拼尽全力也无法挽回？是→错位成立；否→那只是闹别扭。</w:t>
      </w:r>
    </w:p>
    <w:p w14:paraId="0D49E29E">
      <w:pPr>
        <w:spacing w:after="60"/>
      </w:pPr>
    </w:p>
    <w:p w14:paraId="27407C6B">
      <w:pPr>
        <w:spacing w:after="60"/>
      </w:pPr>
      <w:r>
        <w:rPr>
          <w:b/>
        </w:rPr>
        <w:t>A5 克制暗流型「什么都没说，但什么都发生了」</w:t>
      </w:r>
    </w:p>
    <w:p w14:paraId="3069F2EC">
      <w:pPr>
        <w:spacing w:after="60"/>
      </w:pPr>
    </w:p>
    <w:p w14:paraId="099CDEC0">
      <w:pPr>
        <w:spacing w:after="60"/>
      </w:pPr>
      <w:r>
        <w:rPr>
          <w:b/>
        </w:rPr>
        <w:t>是什么　</w:t>
      </w:r>
      <w:r>
        <w:t>东亚最高级的一种。不靠告白拥抱，靠眼神、沉默、回避、停顿、礼貌里的不礼貌。</w:t>
      </w:r>
    </w:p>
    <w:p w14:paraId="23028A52">
      <w:pPr>
        <w:spacing w:after="60"/>
      </w:pPr>
    </w:p>
    <w:p w14:paraId="2EBB143E">
      <w:pPr>
        <w:spacing w:after="60"/>
      </w:pPr>
      <w:r>
        <w:rPr>
          <w:b/>
        </w:rPr>
        <w:t>为什么吃　</w:t>
      </w:r>
      <w:r>
        <w:t>观众要自己「破译」，参与感极强。原作只给一点缝隙，读者把缝隙里的情感无限放大。</w:t>
      </w:r>
    </w:p>
    <w:p w14:paraId="70596983">
      <w:pPr>
        <w:spacing w:after="60"/>
      </w:pPr>
    </w:p>
    <w:p w14:paraId="40FE4D1C">
      <w:pPr>
        <w:spacing w:after="60"/>
      </w:pPr>
      <w:r>
        <w:rPr>
          <w:b/>
        </w:rPr>
        <w:t>怎么搭　</w:t>
      </w:r>
      <w:r>
        <w:t>① 把所有情绪转译成动作和细节，绝不让人物把心意说出口；② 用「他没说 X，但做了 Y」的句式造场——他没说想你，但记得你不吃什么；没说担心你，但提前替你挡掉危险；③ 留白，把最关键的那句话永远憋在喉咙里。</w:t>
      </w:r>
    </w:p>
    <w:p w14:paraId="1D82552D">
      <w:pPr>
        <w:spacing w:after="60"/>
      </w:pPr>
    </w:p>
    <w:p w14:paraId="45C0D52A">
      <w:pPr>
        <w:spacing w:after="60"/>
      </w:pPr>
      <w:r>
        <w:rPr>
          <w:b/>
        </w:rPr>
        <w:t>范本拆解　</w:t>
      </w:r>
      <w:r>
        <w:t>全程他对她公事公办，直到她遇险，他第一个挡在前面、事后却只说「职责所在」——一个字没提在乎，所有人都看出来了。</w:t>
      </w:r>
    </w:p>
    <w:p w14:paraId="3053B51E">
      <w:pPr>
        <w:spacing w:after="60"/>
      </w:pPr>
    </w:p>
    <w:p w14:paraId="73326946">
      <w:pPr>
        <w:spacing w:after="60"/>
      </w:pPr>
      <w:r>
        <w:rPr>
          <w:b/>
        </w:rPr>
        <w:t>常见坑　</w:t>
      </w:r>
      <w:r>
        <w:t>克制过头变成「没有信息」。克制不是什么都不给，是把情绪藏进可被破译的细节里；藏得连观众都解不出，就成了平淡。</w:t>
      </w:r>
    </w:p>
    <w:p w14:paraId="45A761F0">
      <w:pPr>
        <w:spacing w:after="60"/>
      </w:pPr>
    </w:p>
    <w:p w14:paraId="241B1BAF">
      <w:pPr>
        <w:spacing w:after="60"/>
      </w:pPr>
      <w:r>
        <w:rPr>
          <w:b/>
        </w:rPr>
        <w:t>自检　</w:t>
      </w:r>
      <w:r>
        <w:t>删掉所有内心独白，光靠动作细节，观众能不能读出他动心了？能→成立；不能→你藏的是空气不是暗流。</w:t>
      </w:r>
    </w:p>
    <w:p w14:paraId="7BD48311">
      <w:pPr>
        <w:spacing w:after="60"/>
      </w:pPr>
    </w:p>
    <w:p w14:paraId="351C19DF">
      <w:pPr>
        <w:spacing w:after="60"/>
      </w:pPr>
      <w:r>
        <w:rPr>
          <w:b/>
        </w:rPr>
        <w:t>A6 互相拯救型「我们都坏掉了，但只有你能听懂我」</w:t>
      </w:r>
    </w:p>
    <w:p w14:paraId="5144B311">
      <w:pPr>
        <w:spacing w:after="60"/>
      </w:pPr>
    </w:p>
    <w:p w14:paraId="265AD5B9">
      <w:pPr>
        <w:spacing w:after="60"/>
      </w:pPr>
      <w:r>
        <w:rPr>
          <w:b/>
        </w:rPr>
        <w:t>是什么　</w:t>
      </w:r>
      <w:r>
        <w:t>不是「完美的人爱上我」，是「两个破碎的人互相识别」。</w:t>
      </w:r>
    </w:p>
    <w:p w14:paraId="6F6CC780">
      <w:pPr>
        <w:spacing w:after="60"/>
      </w:pPr>
    </w:p>
    <w:p w14:paraId="67478CF1">
      <w:pPr>
        <w:spacing w:after="60"/>
      </w:pPr>
      <w:r>
        <w:rPr>
          <w:b/>
        </w:rPr>
        <w:t>为什么吃　</w:t>
      </w:r>
      <w:r>
        <w:t>东亚读者的情感经验多是长期压抑、自己消化，所以「有人看懂我的痛」本身就极有吸引力。核心不是治愈，是「我不需要你立刻好起来，我只是陪你待在废墟里」。</w:t>
      </w:r>
    </w:p>
    <w:p w14:paraId="4C852150">
      <w:pPr>
        <w:spacing w:after="60"/>
      </w:pPr>
    </w:p>
    <w:p w14:paraId="6ACF3FFE">
      <w:pPr>
        <w:spacing w:after="60"/>
      </w:pPr>
      <w:r>
        <w:rPr>
          <w:b/>
        </w:rPr>
        <w:t>怎么搭　</w:t>
      </w:r>
      <w:r>
        <w:t>① 给两人各一道别人不懂、只有对方懂的伤；② 让外人都在劝他们「向前看」，反衬出只有彼此接得住那种痛；③ 落点别写成「互相治好了」，写成「互相陪着烂着也没关系」——不治愈，是认领。</w:t>
      </w:r>
    </w:p>
    <w:p w14:paraId="3C5D0116">
      <w:pPr>
        <w:spacing w:after="60"/>
      </w:pPr>
    </w:p>
    <w:p w14:paraId="59333EE6">
      <w:pPr>
        <w:spacing w:after="60"/>
      </w:pPr>
      <w:r>
        <w:rPr>
          <w:b/>
        </w:rPr>
        <w:t>范本拆解　</w:t>
      </w:r>
      <w:r>
        <w:t>一个背着灭门血仇，一个困在自我否定里，旁人只会说「过去了就放下吧」，唯有他们彼此知道那道坎根本过不去——于是选择一起待在坎里。</w:t>
      </w:r>
    </w:p>
    <w:p w14:paraId="3C4F8BA8">
      <w:pPr>
        <w:spacing w:after="60"/>
      </w:pPr>
    </w:p>
    <w:p w14:paraId="75D604F7">
      <w:pPr>
        <w:spacing w:after="60"/>
      </w:pPr>
      <w:r>
        <w:rPr>
          <w:b/>
        </w:rPr>
        <w:t>常见坑　</w:t>
      </w:r>
      <w:r>
        <w:t>急着让他们「被爱治好」。一治好，那种「同类相认」的深度就没了，退化成普通甜宠。</w:t>
      </w:r>
    </w:p>
    <w:p w14:paraId="68ACC225">
      <w:pPr>
        <w:spacing w:after="60"/>
      </w:pPr>
    </w:p>
    <w:p w14:paraId="5191E702">
      <w:pPr>
        <w:spacing w:after="60"/>
      </w:pPr>
      <w:r>
        <w:rPr>
          <w:b/>
        </w:rPr>
        <w:t>自检　</w:t>
      </w:r>
      <w:r>
        <w:t>把他俩的创伤摘掉，这段关系还成立吗？不成立→对了，创伤就是这型的地基。</w:t>
      </w:r>
    </w:p>
    <w:p w14:paraId="2AFE4C07">
      <w:pPr>
        <w:spacing w:after="60"/>
      </w:pPr>
    </w:p>
    <w:p w14:paraId="5DC6EF19">
      <w:pPr>
        <w:spacing w:after="60"/>
      </w:pPr>
      <w:r>
        <w:rPr>
          <w:b/>
        </w:rPr>
        <w:t>切口 A 总纲（建议整段留用，直通母题）：以上机制的吸引力，归到底是五条——唯一性、克制感、纠缠感、道德与责任的压力、迟来的理解。一句话内核：「大家喜欢的不是完美爱情，而是高压之下仍然暴露出来的偏爱。」它不是单纯 BE 美学，是很东亚的情感想象：爱不能太轻，最好经过压抑、误解、责任、牺牲和时间反复锻造；哪怕没有结果，也要证明「你不是我人生里的过客，你是我命运里无法删除的一部分」。——搭任何一型时，对一遍这五条，缺哪条补哪条。</w:t>
      </w:r>
    </w:p>
    <w:p w14:paraId="6B07B676">
      <w:pPr>
        <w:spacing w:after="60"/>
      </w:pPr>
    </w:p>
    <w:p w14:paraId="52F3679E">
      <w:pPr>
        <w:spacing w:after="60"/>
      </w:pPr>
      <w:r>
        <w:rPr>
          <w:b/>
        </w:rPr>
        <w:t>切口 B · 核心爽点型（重范本）</w:t>
      </w:r>
    </w:p>
    <w:p w14:paraId="367AF02C">
      <w:pPr>
        <w:spacing w:after="60"/>
      </w:pPr>
    </w:p>
    <w:p w14:paraId="1DC1919E">
      <w:pPr>
        <w:spacing w:after="60"/>
      </w:pPr>
      <w:r>
        <w:rPr>
          <w:b/>
        </w:rPr>
        <w:t>B1 圣人私心｜神坛跌落，只为一人</w:t>
      </w:r>
    </w:p>
    <w:p w14:paraId="1B73AACA">
      <w:pPr>
        <w:spacing w:after="60"/>
      </w:pPr>
    </w:p>
    <w:p w14:paraId="4C15C5D3">
      <w:pPr>
        <w:spacing w:after="60"/>
      </w:pPr>
      <w:r>
        <w:rPr>
          <w:b/>
        </w:rPr>
        <w:t>是什么　</w:t>
      </w:r>
      <w:r>
        <w:t>被万众敬仰的圣人（高僧、国师、大侠、仁医）打破毕生原则、暴露私欲，只为护住一人，常是身份卑微者。</w:t>
      </w:r>
    </w:p>
    <w:p w14:paraId="78EDFA40">
      <w:pPr>
        <w:spacing w:after="60"/>
      </w:pPr>
    </w:p>
    <w:p w14:paraId="64BFFF93">
      <w:pPr>
        <w:spacing w:after="60"/>
      </w:pPr>
      <w:r>
        <w:rPr>
          <w:b/>
        </w:rPr>
        <w:t>为什么吃　</w:t>
      </w:r>
      <w:r>
        <w:t>神性崩塌的极致震撼＋唯一偏爱的顶级苏感＋牺牲清誉修为的代价感。</w:t>
      </w:r>
    </w:p>
    <w:p w14:paraId="3AC194CC">
      <w:pPr>
        <w:spacing w:after="60"/>
      </w:pPr>
    </w:p>
    <w:p w14:paraId="7948B781">
      <w:pPr>
        <w:spacing w:after="60"/>
      </w:pPr>
      <w:r>
        <w:rPr>
          <w:b/>
        </w:rPr>
        <w:t>怎么搭　</w:t>
      </w:r>
      <w:r>
        <w:t>① 把「神」立到顶——他的清誉、修为、原则越高越好；② 选一个最不该被他偏爱的人（身份越低反差越大）；③ 让他主动付出毁灭性代价（折寿、背骂名、自毁清誉）。</w:t>
      </w:r>
    </w:p>
    <w:p w14:paraId="56A655AD">
      <w:pPr>
        <w:spacing w:after="60"/>
      </w:pPr>
    </w:p>
    <w:p w14:paraId="33AFB0FD">
      <w:pPr>
        <w:spacing w:after="60"/>
      </w:pPr>
      <w:r>
        <w:rPr>
          <w:b/>
        </w:rPr>
        <w:t>范本拆解　</w:t>
      </w:r>
      <w:r>
        <w:t>悲悯众生的国师为救被诬陷的庶女，不惜动用禁术折损寿元，当众袒护，甘背「徇私」骂名——观众嗑的是「这么高的人，为这么低的你，亲手把自己摔下神坛」。</w:t>
      </w:r>
    </w:p>
    <w:p w14:paraId="155F14C8">
      <w:pPr>
        <w:spacing w:after="60"/>
      </w:pPr>
    </w:p>
    <w:p w14:paraId="799075E0">
      <w:pPr>
        <w:spacing w:after="60"/>
      </w:pPr>
      <w:r>
        <w:rPr>
          <w:b/>
        </w:rPr>
        <w:t>常见坑　</w:t>
      </w:r>
      <w:r>
        <w:t>神立得不够高，跌落就不震撼；或代价太轻（动动嘴皮子袒护一下），没有「摔」的痛感。</w:t>
      </w:r>
    </w:p>
    <w:p w14:paraId="4E084EA2">
      <w:pPr>
        <w:spacing w:after="60"/>
      </w:pPr>
    </w:p>
    <w:p w14:paraId="17BA8D8A">
      <w:pPr>
        <w:spacing w:after="60"/>
      </w:pPr>
      <w:r>
        <w:rPr>
          <w:b/>
        </w:rPr>
        <w:t>自检　</w:t>
      </w:r>
      <w:r>
        <w:t>他为这个人付出的代价，是否动摇了他赖以为「圣」的根本？没动摇→还没到这一型。</w:t>
      </w:r>
    </w:p>
    <w:p w14:paraId="2DF65DB7">
      <w:pPr>
        <w:spacing w:after="60"/>
      </w:pPr>
    </w:p>
    <w:p w14:paraId="2F56ADA4">
      <w:pPr>
        <w:spacing w:after="60"/>
      </w:pPr>
      <w:r>
        <w:rPr>
          <w:b/>
        </w:rPr>
        <w:t>B2 烂人真心｜淤泥深处，捧出赤诚（A/B 重复项，已合并）</w:t>
      </w:r>
    </w:p>
    <w:p w14:paraId="24E944C7">
      <w:pPr>
        <w:spacing w:after="60"/>
      </w:pPr>
    </w:p>
    <w:p w14:paraId="61AF7E11">
      <w:pPr>
        <w:spacing w:after="60"/>
      </w:pPr>
      <w:r>
        <w:rPr>
          <w:b/>
        </w:rPr>
        <w:t>是什么　</w:t>
      </w:r>
      <w:r>
        <w:t>表面浪荡、满嘴谎言甚至作恶的烂人（纨绔、杀手、奸商、风尘客），把仅存的、笨拙却滚烫的真心，毫无保留献给唯一看穿他伪装的人。</w:t>
      </w:r>
    </w:p>
    <w:p w14:paraId="4A26B189">
      <w:pPr>
        <w:spacing w:after="60"/>
      </w:pPr>
    </w:p>
    <w:p w14:paraId="660E80CC">
      <w:pPr>
        <w:spacing w:after="60"/>
      </w:pPr>
      <w:r>
        <w:rPr>
          <w:b/>
        </w:rPr>
        <w:t>为什么吃　</w:t>
      </w:r>
      <w:r>
        <w:t>底层爽点是「例外感」——他不会为世界变好，但他会为你失控；嗑的是恶人身上的一块软肉。</w:t>
      </w:r>
    </w:p>
    <w:p w14:paraId="7FBF2FC7">
      <w:pPr>
        <w:spacing w:after="60"/>
      </w:pPr>
    </w:p>
    <w:p w14:paraId="2603F637">
      <w:pPr>
        <w:spacing w:after="60"/>
      </w:pPr>
      <w:r>
        <w:rPr>
          <w:b/>
        </w:rPr>
        <w:t>怎么搭　</w:t>
      </w:r>
      <w:r>
        <w:t>① 先把「烂」写实，别洗白——他对世界确实坏；② 设一个唯一看穿他的人，只在这个人面前露真心；③ 用「双向」收尾——对方也早知他本性不坏，默默接住。</w:t>
      </w:r>
    </w:p>
    <w:p w14:paraId="332812E0">
      <w:pPr>
        <w:spacing w:after="60"/>
      </w:pPr>
    </w:p>
    <w:p w14:paraId="087CE230">
      <w:pPr>
        <w:spacing w:after="60"/>
      </w:pPr>
      <w:r>
        <w:rPr>
          <w:b/>
        </w:rPr>
        <w:t>范本拆解　</w:t>
      </w:r>
      <w:r>
        <w:t>声名狼藉的赌坊老板散尽家财、自断一指向仇家谢罪，只求救过自己的孤女平安；孤女早知他本性不坏，默默替他包扎伤口。</w:t>
      </w:r>
    </w:p>
    <w:p w14:paraId="1C0DB36E">
      <w:pPr>
        <w:spacing w:after="60"/>
      </w:pPr>
    </w:p>
    <w:p w14:paraId="2960131B">
      <w:pPr>
        <w:spacing w:after="60"/>
      </w:pPr>
      <w:r>
        <w:rPr>
          <w:b/>
        </w:rPr>
        <w:t>常见坑　</w:t>
      </w:r>
      <w:r>
        <w:t>为了让他可爱，把「烂」写虚了。烂得不真，「例外」就不值钱；这型最容易因「只对我好」的危险感引发争议，要靠虚构的戏剧张力托住，别往现实价值观上靠。</w:t>
      </w:r>
    </w:p>
    <w:p w14:paraId="0A5998CA">
      <w:pPr>
        <w:spacing w:after="60"/>
      </w:pPr>
    </w:p>
    <w:p w14:paraId="5A00BB76">
      <w:pPr>
        <w:spacing w:after="60"/>
      </w:pPr>
      <w:r>
        <w:rPr>
          <w:b/>
        </w:rPr>
        <w:t>自检　</w:t>
      </w:r>
      <w:r>
        <w:t>对除她之外的所有人，他是否依然是个坏人？是→例外才成立；否→你只是写了个好人装坏。</w:t>
      </w:r>
    </w:p>
    <w:p w14:paraId="2E164DED">
      <w:pPr>
        <w:spacing w:after="60"/>
      </w:pPr>
    </w:p>
    <w:p w14:paraId="5565264C">
      <w:pPr>
        <w:spacing w:after="60"/>
      </w:pPr>
      <w:r>
        <w:rPr>
          <w:b/>
        </w:rPr>
        <w:t>B3 枯木逢春｜死灰之下，星火未熄</w:t>
      </w:r>
    </w:p>
    <w:p w14:paraId="5B50EF8E">
      <w:pPr>
        <w:spacing w:after="60"/>
      </w:pPr>
    </w:p>
    <w:p w14:paraId="715ABCCD">
      <w:pPr>
        <w:spacing w:after="60"/>
      </w:pPr>
      <w:r>
        <w:rPr>
          <w:b/>
        </w:rPr>
        <w:t>是什么　</w:t>
      </w:r>
      <w:r>
        <w:t>因背叛、丧亲、理想破灭而心死的人，被一个执着、温暖、甚至「不识趣」的人强行撬开心扉，重燃微光。</w:t>
      </w:r>
    </w:p>
    <w:p w14:paraId="02C48A25">
      <w:pPr>
        <w:spacing w:after="60"/>
      </w:pPr>
    </w:p>
    <w:p w14:paraId="56E2BEDF">
      <w:pPr>
        <w:spacing w:after="60"/>
      </w:pPr>
      <w:r>
        <w:rPr>
          <w:b/>
        </w:rPr>
        <w:t>为什么吃　</w:t>
      </w:r>
      <w:r>
        <w:t>极致虐后的治愈＋「我不信，但为你再试一次」的挣扎＋对生命力的共鸣。</w:t>
      </w:r>
    </w:p>
    <w:p w14:paraId="3FD2A901">
      <w:pPr>
        <w:spacing w:after="60"/>
      </w:pPr>
    </w:p>
    <w:p w14:paraId="0E9922FB">
      <w:pPr>
        <w:spacing w:after="60"/>
      </w:pPr>
      <w:r>
        <w:rPr>
          <w:b/>
        </w:rPr>
        <w:t>怎么搭　</w:t>
      </w:r>
      <w:r>
        <w:t>① 先把「死灰」写透——他为什么对一切绝望，根扎得越深越好；② 给撬动者一种「笨拙的不识趣」（不懂他的痛，却偏要靠近）；③ 复燃要慢、要小——先是眼底一丝波动，别一步到位。</w:t>
      </w:r>
    </w:p>
    <w:p w14:paraId="186927B6">
      <w:pPr>
        <w:spacing w:after="60"/>
      </w:pPr>
    </w:p>
    <w:p w14:paraId="24C00529">
      <w:pPr>
        <w:spacing w:after="60"/>
      </w:pPr>
      <w:r>
        <w:rPr>
          <w:b/>
        </w:rPr>
        <w:t>范本拆解　</w:t>
      </w:r>
      <w:r>
        <w:t>战败被俘、家国尽毁的将军一心求死；敌国小医女不懂政治，只当他是病人日夜照料，用笨拙关怀和家乡野花，让他冰冷眼底终于有了一丝波动。</w:t>
      </w:r>
    </w:p>
    <w:p w14:paraId="44DFC377">
      <w:pPr>
        <w:spacing w:after="60"/>
      </w:pPr>
    </w:p>
    <w:p w14:paraId="7BE22065">
      <w:pPr>
        <w:spacing w:after="60"/>
      </w:pPr>
      <w:r>
        <w:rPr>
          <w:b/>
        </w:rPr>
        <w:t>常见坑　</w:t>
      </w:r>
      <w:r>
        <w:t>复燃太快。心死之人三两句台词就被点亮，前面的「虐」全废了。</w:t>
      </w:r>
    </w:p>
    <w:p w14:paraId="538DF856">
      <w:pPr>
        <w:spacing w:after="60"/>
      </w:pPr>
    </w:p>
    <w:p w14:paraId="4F734A73">
      <w:pPr>
        <w:spacing w:after="60"/>
      </w:pPr>
      <w:r>
        <w:rPr>
          <w:b/>
        </w:rPr>
        <w:t>自检　</w:t>
      </w:r>
      <w:r>
        <w:t>他重燃希望的过程，有没有具体的事件和时间在撑？只靠几句台词点亮→不成立。</w:t>
      </w:r>
    </w:p>
    <w:p w14:paraId="2DBA4322">
      <w:pPr>
        <w:spacing w:after="60"/>
      </w:pPr>
    </w:p>
    <w:p w14:paraId="616BA89A">
      <w:pPr>
        <w:spacing w:after="60"/>
      </w:pPr>
      <w:r>
        <w:rPr>
          <w:b/>
        </w:rPr>
        <w:t>B4 莞莞类卿｜镜花水月，终成空梦</w:t>
      </w:r>
    </w:p>
    <w:p w14:paraId="138A31CE">
      <w:pPr>
        <w:spacing w:after="60"/>
      </w:pPr>
    </w:p>
    <w:p w14:paraId="0D93B49E">
      <w:pPr>
        <w:spacing w:after="60"/>
      </w:pPr>
      <w:r>
        <w:rPr>
          <w:b/>
        </w:rPr>
        <w:t>是什么　</w:t>
      </w:r>
      <w:r>
        <w:t>主角发现自己被爱、被选择，仅仅因为像某个人（白月光 / 朱砂痣）。</w:t>
      </w:r>
    </w:p>
    <w:p w14:paraId="5BD34714">
      <w:pPr>
        <w:spacing w:after="60"/>
      </w:pPr>
    </w:p>
    <w:p w14:paraId="1BFD95C3">
      <w:pPr>
        <w:spacing w:after="60"/>
      </w:pPr>
      <w:r>
        <w:rPr>
          <w:b/>
        </w:rPr>
        <w:t>为什么吃　</w:t>
      </w:r>
      <w:r>
        <w:t>核心痛苦是「我非我」的错位感，以及对自我价值的残酷质疑——极致虐心＋身份认同危机的共情。</w:t>
      </w:r>
    </w:p>
    <w:p w14:paraId="5546D74F">
      <w:pPr>
        <w:spacing w:after="60"/>
      </w:pPr>
    </w:p>
    <w:p w14:paraId="4F36E6FF">
      <w:pPr>
        <w:spacing w:after="60"/>
      </w:pPr>
      <w:r>
        <w:rPr>
          <w:b/>
        </w:rPr>
        <w:t>怎么搭　</w:t>
      </w:r>
      <w:r>
        <w:t>① 前期把「被偏爱」写得真切，让主角（和观众）以为是真心；② 埋一个揭破替身真相的契机（一幅画、一个名字）；③ 把后半程做成「挣脱替身、找回真我」的成长线，别停在哀怨。</w:t>
      </w:r>
    </w:p>
    <w:p w14:paraId="483C51F5">
      <w:pPr>
        <w:spacing w:after="60"/>
      </w:pPr>
    </w:p>
    <w:p w14:paraId="7644159D">
      <w:pPr>
        <w:spacing w:after="60"/>
      </w:pPr>
      <w:r>
        <w:rPr>
          <w:b/>
        </w:rPr>
        <w:t>范本拆解　</w:t>
      </w:r>
      <w:r>
        <w:t>贵妃宠冠六宫，只因眉眼酷似帝王早逝的挚爱；她偶然发现画中女子，才懂多年深情皆是虚妄——是继续做影子，还是撕破假象？</w:t>
      </w:r>
    </w:p>
    <w:p w14:paraId="1BC844CA">
      <w:pPr>
        <w:spacing w:after="60"/>
      </w:pPr>
    </w:p>
    <w:p w14:paraId="054B2D68">
      <w:pPr>
        <w:spacing w:after="60"/>
      </w:pPr>
      <w:r>
        <w:rPr>
          <w:b/>
        </w:rPr>
        <w:t>常见坑　</w:t>
      </w:r>
      <w:r>
        <w:t>揭破后让主角一直自怜，没有成长动作。这型的后劲在「寻找真我」，不在「我好惨」。</w:t>
      </w:r>
    </w:p>
    <w:p w14:paraId="1E54C375">
      <w:pPr>
        <w:spacing w:after="60"/>
      </w:pPr>
    </w:p>
    <w:p w14:paraId="67DE124A">
      <w:pPr>
        <w:spacing w:after="60"/>
      </w:pPr>
      <w:r>
        <w:rPr>
          <w:b/>
        </w:rPr>
        <w:t>自检　</w:t>
      </w:r>
      <w:r>
        <w:t>真相揭破后，主角有没有为「做自己」做出选择和行动？没有→只完成了一半。</w:t>
      </w:r>
    </w:p>
    <w:p w14:paraId="7A8FEE13">
      <w:pPr>
        <w:spacing w:after="60"/>
      </w:pPr>
    </w:p>
    <w:p w14:paraId="786D7E8F">
      <w:pPr>
        <w:spacing w:after="60"/>
      </w:pPr>
      <w:r>
        <w:rPr>
          <w:b/>
        </w:rPr>
        <w:t>B5 恨海情天｜爱恨交织，致命漩涡</w:t>
      </w:r>
    </w:p>
    <w:p w14:paraId="06AA5730">
      <w:pPr>
        <w:spacing w:after="60"/>
      </w:pPr>
    </w:p>
    <w:p w14:paraId="6DA48513">
      <w:pPr>
        <w:spacing w:after="60"/>
      </w:pPr>
      <w:r>
        <w:rPr>
          <w:b/>
        </w:rPr>
        <w:t>是什么　</w:t>
      </w:r>
      <w:r>
        <w:t>两人之间有深仇大恨（灭门、背叛、血债），却因命运、利益被迫纠缠，在恨意中滋生无法抗拒的致命吸引与情欲。</w:t>
      </w:r>
    </w:p>
    <w:p w14:paraId="356CF611">
      <w:pPr>
        <w:spacing w:after="60"/>
      </w:pPr>
    </w:p>
    <w:p w14:paraId="3F877F1D">
      <w:pPr>
        <w:spacing w:after="60"/>
      </w:pPr>
      <w:r>
        <w:rPr>
          <w:b/>
        </w:rPr>
        <w:t>为什么吃　</w:t>
      </w:r>
      <w:r>
        <w:t>极致狗血张力＋道德与欲望的激烈撕扯＋相爱相杀＋仇恨背景下爱的禁忌与悲壮。</w:t>
      </w:r>
    </w:p>
    <w:p w14:paraId="0ADC6325">
      <w:pPr>
        <w:spacing w:after="60"/>
      </w:pPr>
    </w:p>
    <w:p w14:paraId="05845C29">
      <w:pPr>
        <w:spacing w:after="60"/>
      </w:pPr>
      <w:r>
        <w:rPr>
          <w:b/>
        </w:rPr>
        <w:t>怎么搭　</w:t>
      </w:r>
      <w:r>
        <w:t>① 把仇做实做硬（血债级，不能是小误会）；② 制造「无法分开」的强制纠缠（命运 / 利益绑死，想躲躲不掉）；③ 让爱与恨同时在场、互相加压——越恨越想靠近，越靠近越痛。</w:t>
      </w:r>
    </w:p>
    <w:p w14:paraId="12B9C3EA">
      <w:pPr>
        <w:spacing w:after="60"/>
      </w:pPr>
    </w:p>
    <w:p w14:paraId="5F6DEFDD">
      <w:pPr>
        <w:spacing w:after="60"/>
      </w:pPr>
      <w:r>
        <w:rPr>
          <w:b/>
        </w:rPr>
        <w:t>范本拆解　</w:t>
      </w:r>
      <w:r>
        <w:t>她亲手把毒酒喂进他口中，为他全家七十三口送葬；十年后他自地狱爬回，以敌国摄政王身份将她掳作禁脔，咬着她耳垂低笑「爱妃，当年那杯酒好喝么」；她在他身下颤抖，指尖却摸向他心口旧疤——那是当年他为救她挡下的一箭。一个动作里，血仇和深情同时炸开。</w:t>
      </w:r>
    </w:p>
    <w:p w14:paraId="03A6ED89">
      <w:pPr>
        <w:spacing w:after="60"/>
      </w:pPr>
    </w:p>
    <w:p w14:paraId="25262092">
      <w:pPr>
        <w:spacing w:after="60"/>
      </w:pPr>
      <w:r>
        <w:rPr>
          <w:b/>
        </w:rPr>
        <w:t>常见坑　</w:t>
      </w:r>
      <w:r>
        <w:t>仇太轻，撑不起恨；或中途把仇「一笔勾销」和好，张力瞬间塌。仇要贯穿到底，不能轻易消解。</w:t>
      </w:r>
    </w:p>
    <w:p w14:paraId="32135EAC">
      <w:pPr>
        <w:spacing w:after="60"/>
      </w:pPr>
    </w:p>
    <w:p w14:paraId="79EB96CC">
      <w:pPr>
        <w:spacing w:after="60"/>
      </w:pPr>
      <w:r>
        <w:rPr>
          <w:b/>
        </w:rPr>
        <w:t>自检　</w:t>
      </w:r>
      <w:r>
        <w:t>他们每一次靠近，恨是否都还在场、还在拉扯？恨一旦消失就成了普通虐恋→回炉加仇。</w:t>
      </w:r>
    </w:p>
    <w:p w14:paraId="3F66C81E">
      <w:pPr>
        <w:spacing w:after="60"/>
      </w:pPr>
    </w:p>
    <w:p w14:paraId="22C4CB09">
      <w:pPr>
        <w:spacing w:after="60"/>
      </w:pPr>
      <w:r>
        <w:rPr>
          <w:b/>
        </w:rPr>
        <w:t>B6 碎镜重圆｜裂痕为章，岁月为证</w:t>
      </w:r>
    </w:p>
    <w:p w14:paraId="0C39F9E1">
      <w:pPr>
        <w:spacing w:after="60"/>
      </w:pPr>
    </w:p>
    <w:p w14:paraId="448EC6BD">
      <w:pPr>
        <w:spacing w:after="60"/>
      </w:pPr>
      <w:r>
        <w:rPr>
          <w:b/>
        </w:rPr>
        <w:t>是什么　</w:t>
      </w:r>
      <w:r>
        <w:t>不是简单的分手—复合，而是因重大误会、伤害或不可抗力彻底决裂的两人，历经沧桑后重逢。</w:t>
      </w:r>
    </w:p>
    <w:p w14:paraId="1A529532">
      <w:pPr>
        <w:spacing w:after="60"/>
      </w:pPr>
    </w:p>
    <w:p w14:paraId="528B85AE">
      <w:pPr>
        <w:spacing w:after="60"/>
      </w:pPr>
      <w:r>
        <w:rPr>
          <w:b/>
        </w:rPr>
        <w:t>为什么吃　</w:t>
      </w:r>
      <w:r>
        <w:t>遗憾被弥补的满足＋时间淬炼的成长沉淀＋「千帆过尽还是你」的宿命感。重点是修复裂痕的艰难过程，不是复合本身。</w:t>
      </w:r>
    </w:p>
    <w:p w14:paraId="65DE93FF">
      <w:pPr>
        <w:spacing w:after="60"/>
      </w:pPr>
    </w:p>
    <w:p w14:paraId="5A25BE13">
      <w:pPr>
        <w:spacing w:after="60"/>
      </w:pPr>
      <w:r>
        <w:rPr>
          <w:b/>
        </w:rPr>
        <w:t>怎么搭　</w:t>
      </w:r>
      <w:r>
        <w:t>① 决裂要彻底（重大到当时无法挽回，不是吵架）；② 中间给足时间和各自的成长，让重逢的两人都已不是当年的人；③ 把戏放在「如何修复」而非「是否复合」——裂痕怎么一点点补，才是看点。</w:t>
      </w:r>
    </w:p>
    <w:p w14:paraId="270F0AEF">
      <w:pPr>
        <w:spacing w:after="60"/>
      </w:pPr>
    </w:p>
    <w:p w14:paraId="4413A0AD">
      <w:pPr>
        <w:spacing w:after="60"/>
      </w:pPr>
      <w:r>
        <w:rPr>
          <w:b/>
        </w:rPr>
        <w:t>范本拆解　</w:t>
      </w:r>
      <w:r>
        <w:t>两人因家族世仇被迫斩断，十年各自沉浮，重逢时都已沧桑——难的不是再爱，是如何面对当年那道裂痕。</w:t>
      </w:r>
    </w:p>
    <w:p w14:paraId="63925BD1">
      <w:pPr>
        <w:spacing w:after="60"/>
      </w:pPr>
    </w:p>
    <w:p w14:paraId="1053832B">
      <w:pPr>
        <w:spacing w:after="60"/>
      </w:pPr>
      <w:r>
        <w:rPr>
          <w:b/>
        </w:rPr>
        <w:t>常见坑　</w:t>
      </w:r>
      <w:r>
        <w:t>把复合写得太轻松，仿佛时间一到自动和好。没有「修复的艰难」，这型就只剩老套复合。</w:t>
      </w:r>
    </w:p>
    <w:p w14:paraId="050C684B">
      <w:pPr>
        <w:spacing w:after="60"/>
      </w:pPr>
    </w:p>
    <w:p w14:paraId="0114F550">
      <w:pPr>
        <w:spacing w:after="60"/>
      </w:pPr>
      <w:r>
        <w:rPr>
          <w:b/>
        </w:rPr>
        <w:t>自检　</w:t>
      </w:r>
      <w:r>
        <w:t>他们重圆，是否真的跨过了当年那道裂痕、且各自都成长了？没跨过 / 没成长→只是破镜，没重圆。</w:t>
      </w:r>
    </w:p>
    <w:p w14:paraId="51C94391">
      <w:pPr>
        <w:spacing w:after="60"/>
      </w:pPr>
    </w:p>
    <w:p w14:paraId="7B62F14E">
      <w:pPr>
        <w:spacing w:after="60"/>
      </w:pPr>
      <w:r>
        <w:rPr>
          <w:b/>
        </w:rPr>
        <w:t>B7 生死同命（强制共生）</w:t>
      </w:r>
    </w:p>
    <w:p w14:paraId="728D12D2">
      <w:pPr>
        <w:spacing w:after="60"/>
      </w:pPr>
    </w:p>
    <w:p w14:paraId="43CF47B5">
      <w:pPr>
        <w:spacing w:after="60"/>
      </w:pPr>
      <w:r>
        <w:rPr>
          <w:b/>
        </w:rPr>
        <w:t>是什么　</w:t>
      </w:r>
      <w:r>
        <w:t>因诅咒、蛊毒、秘术等非自愿绑定生命（同生共死、伤害共享）。</w:t>
      </w:r>
    </w:p>
    <w:p w14:paraId="0332E08C">
      <w:pPr>
        <w:spacing w:after="60"/>
      </w:pPr>
    </w:p>
    <w:p w14:paraId="72AD944A">
      <w:pPr>
        <w:spacing w:after="60"/>
      </w:pPr>
      <w:r>
        <w:rPr>
          <w:b/>
        </w:rPr>
        <w:t>为什么吃　</w:t>
      </w:r>
      <w:r>
        <w:t>极端不对等的痛苦共生——一方想活、一方求死，或一方深爱、一方憎恶；共享痛觉、情绪甚至记忆，毫无隐私自由，爱恨都无处遁形。</w:t>
      </w:r>
    </w:p>
    <w:p w14:paraId="27E9D9DE">
      <w:pPr>
        <w:spacing w:after="60"/>
      </w:pPr>
    </w:p>
    <w:p w14:paraId="39F13E92">
      <w:pPr>
        <w:spacing w:after="60"/>
      </w:pPr>
      <w:r>
        <w:rPr>
          <w:b/>
        </w:rPr>
        <w:t>怎么搭　</w:t>
      </w:r>
      <w:r>
        <w:t>① 把绑定设成「非自愿且无法解除」（自愿就没了被困感）；② 制造不对等——两人诉求相反，绑在一起就是互相折磨；③ 利用「共享」做戏：一方受伤另一方也痛，一方的情绪瞒不过另一方。</w:t>
      </w:r>
    </w:p>
    <w:p w14:paraId="176943DE">
      <w:pPr>
        <w:spacing w:after="60"/>
      </w:pPr>
    </w:p>
    <w:p w14:paraId="3F24A3ED">
      <w:pPr>
        <w:spacing w:after="60"/>
      </w:pPr>
      <w:r>
        <w:rPr>
          <w:b/>
        </w:rPr>
        <w:t>范本拆解　</w:t>
      </w:r>
      <w:r>
        <w:t>想死的人因牵连爱人而不敢死，想活的人被迫承受对方求死的意志；恨对方的人因甩不掉而更恨，爱对方的人甘愿承受这份痛。</w:t>
      </w:r>
    </w:p>
    <w:p w14:paraId="7385990C">
      <w:pPr>
        <w:spacing w:after="60"/>
      </w:pPr>
    </w:p>
    <w:p w14:paraId="6FF8864B">
      <w:pPr>
        <w:spacing w:after="60"/>
      </w:pPr>
      <w:r>
        <w:rPr>
          <w:b/>
        </w:rPr>
        <w:t>常见坑　</w:t>
      </w:r>
      <w:r>
        <w:t>把「共生」当成纯设定摆着，不让它持续制造冲突。绑定必须时时刻刻在逼两人做选择。</w:t>
      </w:r>
    </w:p>
    <w:p w14:paraId="18D0C977">
      <w:pPr>
        <w:spacing w:after="60"/>
      </w:pPr>
    </w:p>
    <w:p w14:paraId="35130273">
      <w:pPr>
        <w:spacing w:after="60"/>
      </w:pPr>
      <w:r>
        <w:rPr>
          <w:b/>
        </w:rPr>
        <w:t>自检　</w:t>
      </w:r>
      <w:r>
        <w:t>去掉「绑定」这个设定，剧情还成立吗？成立→说明你没真用它，它只是装饰。</w:t>
      </w:r>
    </w:p>
    <w:p w14:paraId="166859CF">
      <w:pPr>
        <w:spacing w:after="60"/>
      </w:pPr>
    </w:p>
    <w:p w14:paraId="10189C71">
      <w:pPr>
        <w:spacing w:after="60"/>
      </w:pPr>
      <w:r>
        <w:rPr>
          <w:b/>
        </w:rPr>
        <w:t>B8 因果错付</w:t>
      </w:r>
    </w:p>
    <w:p w14:paraId="53FE1FE9">
      <w:pPr>
        <w:spacing w:after="60"/>
      </w:pPr>
    </w:p>
    <w:p w14:paraId="1706E798">
      <w:pPr>
        <w:spacing w:after="60"/>
      </w:pPr>
      <w:r>
        <w:rPr>
          <w:b/>
        </w:rPr>
        <w:t>是什么　</w:t>
      </w:r>
      <w:r>
        <w:t>两人因重大误会 / 阴差阳错结下深仇或造成不可挽回的伤害（误杀至亲、致对方残疾毁容），多年后真相大白，加害与受害身份反转或模糊。</w:t>
      </w:r>
    </w:p>
    <w:p w14:paraId="671D47C7">
      <w:pPr>
        <w:spacing w:after="60"/>
      </w:pPr>
    </w:p>
    <w:p w14:paraId="27F8C3C5">
      <w:pPr>
        <w:spacing w:after="60"/>
      </w:pPr>
      <w:r>
        <w:rPr>
          <w:b/>
        </w:rPr>
        <w:t>为什么吃　</w:t>
      </w:r>
      <w:r>
        <w:t>赎罪无门。真相带来的不是解脱，而是更深的痛苦与迷茫——「受害者」如何面对「加害者」的爱，「加害者」如何背负罪孽去爱。</w:t>
      </w:r>
    </w:p>
    <w:p w14:paraId="4BC10161">
      <w:pPr>
        <w:spacing w:after="60"/>
      </w:pPr>
    </w:p>
    <w:p w14:paraId="649A2229">
      <w:pPr>
        <w:spacing w:after="60"/>
      </w:pPr>
      <w:r>
        <w:rPr>
          <w:b/>
        </w:rPr>
        <w:t>怎么搭　</w:t>
      </w:r>
      <w:r>
        <w:t>① 设一个「阴差阳错」的源头（不是谁存心使坏，是命运拐了个弯）；② 让伤害不可逆（人死了、身体残了，无法挽回）；③ 真相揭破后别给廉价和解——让赎罪本身成为后半程的痛。</w:t>
      </w:r>
    </w:p>
    <w:p w14:paraId="7FD4C42E">
      <w:pPr>
        <w:spacing w:after="60"/>
      </w:pPr>
    </w:p>
    <w:p w14:paraId="6577359F">
      <w:pPr>
        <w:spacing w:after="60"/>
      </w:pPr>
      <w:r>
        <w:rPr>
          <w:b/>
        </w:rPr>
        <w:t>范本拆解　</w:t>
      </w:r>
      <w:r>
        <w:t>当年他为救人误杀了她的至亲，多年后她才知真相，而那个亲人再也回不来——她该恨还是该懂？他的爱成了她最难接受的东西。</w:t>
      </w:r>
    </w:p>
    <w:p w14:paraId="50E79EE6">
      <w:pPr>
        <w:spacing w:after="60"/>
      </w:pPr>
    </w:p>
    <w:p w14:paraId="4DC24730">
      <w:pPr>
        <w:spacing w:after="60"/>
      </w:pPr>
      <w:r>
        <w:rPr>
          <w:b/>
        </w:rPr>
        <w:t>常见坑　</w:t>
      </w:r>
      <w:r>
        <w:t>用「其实是误会」轻轻揭过，让两人瞬间和解。伤害若可挽回，这型就垮了——它的重量全在「无法弥补」。</w:t>
      </w:r>
    </w:p>
    <w:p w14:paraId="493C8F37">
      <w:pPr>
        <w:spacing w:after="60"/>
      </w:pPr>
    </w:p>
    <w:p w14:paraId="34F9D2C4">
      <w:pPr>
        <w:spacing w:after="60"/>
      </w:pPr>
      <w:r>
        <w:rPr>
          <w:b/>
        </w:rPr>
        <w:t>自检　</w:t>
      </w:r>
      <w:r>
        <w:t>真相大白后，伤害是否依然无法挽回、罪是否依然无处可赎？能轻易和解→你写的是误会型，不是因果错付。</w:t>
      </w:r>
    </w:p>
    <w:p w14:paraId="1CABBF33">
      <w:pPr>
        <w:spacing w:after="60"/>
      </w:pPr>
    </w:p>
    <w:p w14:paraId="0861FAD4">
      <w:pPr>
        <w:spacing w:after="60"/>
      </w:pPr>
      <w:r>
        <w:rPr>
          <w:b/>
        </w:rPr>
        <w:t>第三层 · 收束美学：群像悲剧的反向收尾法</w:t>
      </w:r>
    </w:p>
    <w:p w14:paraId="5F2F218E">
      <w:pPr>
        <w:spacing w:after="60"/>
      </w:pPr>
    </w:p>
    <w:p w14:paraId="243B2E34">
      <w:pPr>
        <w:spacing w:after="60"/>
      </w:pPr>
      <w:r>
        <w:t>这是什么：当关系网铺到群像、且要走悲剧结局时，怎么落刀。它不是「列几个惨结局」，而是一套手法——Q2「设计要反着来」在结局层的延伸。</w:t>
      </w:r>
    </w:p>
    <w:p w14:paraId="16F225D2">
      <w:pPr>
        <w:spacing w:after="60"/>
      </w:pPr>
    </w:p>
    <w:p w14:paraId="61DD96BA">
      <w:pPr>
        <w:spacing w:after="60"/>
      </w:pPr>
      <w:r>
        <w:t>核心方法：给谁立什么期待，就用什么把它收走：全部 8 条 BE 范例，拆开看都是同一个动作：先让观众对一个角色建立某种强烈期待（活下去、最强、最会算、说好胜利后要……），再精准地用相反的结局收走它。期待越具体、越被反复强调，反向收割时越痛。所以写群像 BE，第一步不是设计死法，是先给每个角色种下一个「观众替他抱的期待」。</w:t>
      </w:r>
    </w:p>
    <w:p w14:paraId="40106C19">
      <w:pPr>
        <w:spacing w:after="60"/>
      </w:pPr>
    </w:p>
    <w:p w14:paraId="2D9AE0EB">
      <w:pPr>
        <w:spacing w:after="60"/>
      </w:pPr>
      <w:r>
        <w:t>8 条范例（看每一条是怎么「反」的）</w:t>
      </w:r>
    </w:p>
    <w:p w14:paraId="3FB35053">
      <w:pPr>
        <w:spacing w:after="60"/>
      </w:pPr>
    </w:p>
    <w:p w14:paraId="402CE2FE">
      <w:pPr>
        <w:spacing w:after="60"/>
      </w:pPr>
      <w:r>
        <w:t>让最想死的活下来，最想活的弄死。——反「求生 / 求死」的意志。</w:t>
      </w:r>
    </w:p>
    <w:p w14:paraId="7EA6F778">
      <w:pPr>
        <w:spacing w:after="60"/>
      </w:pPr>
    </w:p>
    <w:p w14:paraId="10900222">
      <w:pPr>
        <w:spacing w:after="60"/>
      </w:pPr>
      <w:r>
        <w:t>最强的死得最耻辱，最骄傲的跪地求饶。——反「尊严」。</w:t>
      </w:r>
    </w:p>
    <w:p w14:paraId="5FDE35EC">
      <w:pPr>
        <w:spacing w:after="60"/>
      </w:pPr>
    </w:p>
    <w:p w14:paraId="2CBAC8C4">
      <w:pPr>
        <w:spacing w:after="60"/>
      </w:pPr>
      <w:r>
        <w:t>最怕疼的受凌迟之刑。——反「恐惧」。</w:t>
      </w:r>
    </w:p>
    <w:p w14:paraId="010EC1A8">
      <w:pPr>
        <w:spacing w:after="60"/>
      </w:pPr>
    </w:p>
    <w:p w14:paraId="3A7AC504">
      <w:pPr>
        <w:spacing w:after="60"/>
      </w:pPr>
      <w:r>
        <w:t>最擅算计的终将反噬。——反「掌控感」。</w:t>
      </w:r>
    </w:p>
    <w:p w14:paraId="69D8198F">
      <w:pPr>
        <w:spacing w:after="60"/>
      </w:pPr>
    </w:p>
    <w:p w14:paraId="12218637">
      <w:pPr>
        <w:spacing w:after="60"/>
      </w:pPr>
      <w:r>
        <w:t>写强大者眼睁睁看身边人一个个死去的无能为力。——反「力量」。</w:t>
      </w:r>
    </w:p>
    <w:p w14:paraId="0D2E8281">
      <w:pPr>
        <w:spacing w:after="60"/>
      </w:pPr>
    </w:p>
    <w:p w14:paraId="42C0F8BF">
      <w:pPr>
        <w:spacing w:after="60"/>
      </w:pPr>
      <w:r>
        <w:t>写最怕疼的小妹妹死时满身伤痕。——反「被保护的天真」。</w:t>
      </w:r>
    </w:p>
    <w:p w14:paraId="7850014D">
      <w:pPr>
        <w:spacing w:after="60"/>
      </w:pPr>
    </w:p>
    <w:p w14:paraId="432F271E">
      <w:pPr>
        <w:spacing w:after="60"/>
      </w:pPr>
      <w:r>
        <w:t>写那个一直说「胜利后要如何生活」的人，倒在黎明前。——反「希望与许诺」。</w:t>
      </w:r>
    </w:p>
    <w:p w14:paraId="1833EB62">
      <w:pPr>
        <w:spacing w:after="60"/>
      </w:pPr>
    </w:p>
    <w:p w14:paraId="643C7D14">
      <w:pPr>
        <w:spacing w:after="60"/>
      </w:pPr>
      <w:r>
        <w:t>写最小的那个最后在墓碑前缅怀，再留一个主角半死不活。——反「幸存即圆满」。</w:t>
      </w:r>
    </w:p>
    <w:p w14:paraId="0DCB1ADE">
      <w:pPr>
        <w:spacing w:after="60"/>
      </w:pPr>
    </w:p>
    <w:p w14:paraId="2FEE19BA">
      <w:pPr>
        <w:spacing w:after="60"/>
      </w:pPr>
      <w:r>
        <w:t>怎么用：搭群像时，给每个重要角色标一栏「他的期待 / 执念是什么」；写结局时，对着这栏，挑最痛的那个反向收掉。不必 8 条全用，挑 2–3 个核心角色做透，比平均使力更狠。</w:t>
      </w:r>
    </w:p>
    <w:p w14:paraId="52588083">
      <w:pPr>
        <w:spacing w:after="60"/>
      </w:pPr>
    </w:p>
    <w:p w14:paraId="3EEDCC7A">
      <w:pPr>
        <w:spacing w:after="60"/>
      </w:pPr>
      <w:r>
        <w:rPr>
          <w:b/>
        </w:rPr>
        <w:t>常见坑　</w:t>
      </w:r>
      <w:r>
        <w:t>：为虐而虐、随机发刀。如果一个角色的死法和他全程立的期待无关，观众只会觉得作者残忍，不会痛——痛感来自「反差」，不来自「死亡」本身。</w:t>
      </w:r>
    </w:p>
    <w:p w14:paraId="3071C5B6">
      <w:pPr>
        <w:spacing w:after="60"/>
      </w:pPr>
    </w:p>
    <w:p w14:paraId="04F4677E">
      <w:pPr>
        <w:spacing w:after="60"/>
      </w:pPr>
      <w:r>
        <w:rPr>
          <w:b/>
        </w:rPr>
        <w:t>自检　</w:t>
      </w:r>
      <w:r>
        <w:t>：每一个惨烈结局，能不能一句话说出「它反的是这个人之前的哪个期待」？说不出→这刀发得没道理，删。</w:t>
      </w:r>
    </w:p>
    <w:p w14:paraId="3E3F7D6F">
      <w:pPr>
        <w:spacing w:after="60"/>
      </w:pPr>
    </w:p>
    <w:p w14:paraId="2960AD6D">
      <w:pPr>
        <w:spacing w:after="60"/>
      </w:pPr>
      <w:r>
        <w:t>*【守界提醒】以下「融合按语」把三层招式串到了源的母题那根轴上。注意：这是「可借力的方向」，不是「母题的组成部分」。母题的归属只属真人源；招式可以借力，但不得僭越、定义或替代源的 L0。读它时，把它当「招式如何呼应母题」的参考，而非「母题由招式构成」。*</w:t>
      </w:r>
    </w:p>
    <w:p w14:paraId="0CB6DA9A">
      <w:pPr>
        <w:spacing w:after="60"/>
      </w:pPr>
    </w:p>
    <w:p w14:paraId="12A5A584">
      <w:pPr>
        <w:spacing w:after="60"/>
      </w:pPr>
      <w:r>
        <w:rPr>
          <w:b/>
        </w:rPr>
        <w:t>融合按语：三层怎么串成一根轴</w:t>
      </w:r>
    </w:p>
    <w:p w14:paraId="53695EEF">
      <w:pPr>
        <w:spacing w:after="60"/>
      </w:pPr>
    </w:p>
    <w:p w14:paraId="2DBF087E">
      <w:pPr>
        <w:spacing w:after="60"/>
      </w:pPr>
      <w:r>
        <w:t>三层是一条由原子到成品的链：36 种情境（关系原子）→ 16 型范式（高张力分子）→ BE 8 条（群像收尾刀法）。串起它们的同一根轴，是源反复显现的母题——理想的人 / 情，在外部秩序（家族、君臣、师徒、伦理、立场、命运）的高压下如何裂开、又如何坚守。</w:t>
      </w:r>
    </w:p>
    <w:p w14:paraId="6249A656">
      <w:pPr>
        <w:spacing w:after="60"/>
      </w:pPr>
    </w:p>
    <w:p w14:paraId="37CFA09C">
      <w:pPr>
        <w:spacing w:after="60"/>
      </w:pPr>
      <w:r>
        <w:t>落回前十二问，这套料补在四个接口：</w:t>
      </w:r>
    </w:p>
    <w:p w14:paraId="6F75CAA7">
      <w:pPr>
        <w:spacing w:after="60"/>
      </w:pPr>
    </w:p>
    <w:p w14:paraId="0548EC71">
      <w:pPr>
        <w:spacing w:after="60"/>
      </w:pPr>
      <w:r>
        <w:t>接 Q1、Q5：第一层就是「关系性质从 36 种演化、起点先找最基础那点」的操作化——先定位、再叠加、后染色。</w:t>
      </w:r>
    </w:p>
    <w:p w14:paraId="1A212ADC">
      <w:pPr>
        <w:spacing w:after="60"/>
      </w:pPr>
    </w:p>
    <w:p w14:paraId="49387EBE">
      <w:pPr>
        <w:spacing w:after="60"/>
      </w:pPr>
      <w:r>
        <w:t>接 Q2：第二、三层是「反着来」的两路展开。类型库反在关系模式（对立的让其相爱、相爱的制造矛盾），BE 8 条反在结局（立什么期待就收走什么）。</w:t>
      </w:r>
    </w:p>
    <w:p w14:paraId="7A7093DB">
      <w:pPr>
        <w:spacing w:after="60"/>
      </w:pPr>
    </w:p>
    <w:p w14:paraId="286F5B50">
      <w:pPr>
        <w:spacing w:after="60"/>
      </w:pPr>
      <w:r>
        <w:t>接「既好看又稳」：落点是切口 A 总纲那句「高压之下仍然暴露出来的偏爱」——爱不能太轻，须经压抑、误解、责任、牺牲与时间反复锻造。</w:t>
      </w:r>
    </w:p>
    <w:p w14:paraId="7DA496B3">
      <w:pPr>
        <w:spacing w:after="60"/>
      </w:pPr>
    </w:p>
    <w:p w14:paraId="288C02BC">
      <w:pPr>
        <w:spacing w:after="60"/>
      </w:pPr>
      <w:r>
        <w:t>接 Q10、Q12：高张力与统一性是一体两面。关系越被秩序挤压，越要前后如一；唯有人物 / 关系的基础不被外部事件轻易改变，那个「无法删除的部分」才立得住，类型才不会沦为狗血标签。</w:t>
      </w:r>
    </w:p>
    <w:p w14:paraId="0309170F">
      <w:pPr>
        <w:spacing w:after="60"/>
      </w:pPr>
    </w:p>
    <w:p w14:paraId="381B5E0A">
      <w:pPr>
        <w:spacing w:after="60"/>
      </w:pPr>
      <w:r>
        <w:rPr>
          <w:b/>
        </w:rPr>
        <w:t>附录 · 三十六种戏剧情境速查表</w:t>
      </w:r>
    </w:p>
    <w:p w14:paraId="7BA7009E">
      <w:pPr>
        <w:spacing w:after="60"/>
      </w:pPr>
    </w:p>
    <w:p w14:paraId="21E44C21">
      <w:pPr>
        <w:spacing w:after="60"/>
      </w:pPr>
      <w:r>
        <w:t>（搭关系时用第一层的三步法调用，此表只作定位备查。每条＝核心角色｜核心冲突。）</w:t>
      </w:r>
    </w:p>
    <w:p w14:paraId="26FEE893">
      <w:pPr>
        <w:spacing w:after="60"/>
      </w:pPr>
    </w:p>
    <w:p w14:paraId="5F71A99E">
      <w:pPr>
        <w:spacing w:after="60"/>
      </w:pPr>
      <w:r>
        <w:rPr>
          <w:b/>
        </w:rPr>
        <w:t>求助 / 逃亡类</w:t>
      </w:r>
    </w:p>
    <w:p w14:paraId="67E9F1BA">
      <w:pPr>
        <w:spacing w:after="60"/>
      </w:pPr>
    </w:p>
    <w:p w14:paraId="1B4DE411">
      <w:pPr>
        <w:spacing w:after="60"/>
      </w:pPr>
      <w:r>
        <w:t>1 哀求　受迫害者·哀求者·掌权者｜弱者乞求庇护，权威摇摆。</w:t>
      </w:r>
    </w:p>
    <w:p w14:paraId="3A34275A">
      <w:pPr>
        <w:spacing w:after="60"/>
      </w:pPr>
    </w:p>
    <w:p w14:paraId="658F3CCD">
      <w:pPr>
        <w:spacing w:after="60"/>
      </w:pPr>
      <w:r>
        <w:t>2 救援　受难者·施暴者·施救者｜第三方挺身对抗恶人救下受难者。</w:t>
      </w:r>
    </w:p>
    <w:p w14:paraId="2E4A9AF8">
      <w:pPr>
        <w:spacing w:after="60"/>
      </w:pPr>
    </w:p>
    <w:p w14:paraId="6DBC453D">
      <w:pPr>
        <w:spacing w:after="60"/>
      </w:pPr>
      <w:r>
        <w:t>3 复仇　罪犯·复仇者｜法律无法制裁，复仇者私下讨还。</w:t>
      </w:r>
    </w:p>
    <w:p w14:paraId="6C266F73">
      <w:pPr>
        <w:spacing w:after="60"/>
      </w:pPr>
    </w:p>
    <w:p w14:paraId="19749777">
      <w:pPr>
        <w:spacing w:after="60"/>
      </w:pPr>
      <w:r>
        <w:t>4 血亲复仇　加害亲属·复仇亲属·共同血亲｜向同族仇人复仇。</w:t>
      </w:r>
    </w:p>
    <w:p w14:paraId="354D2A4C">
      <w:pPr>
        <w:spacing w:after="60"/>
      </w:pPr>
    </w:p>
    <w:p w14:paraId="0CBAF7EC">
      <w:pPr>
        <w:spacing w:after="60"/>
      </w:pPr>
      <w:r>
        <w:t>5 追捕　逃犯·追捕势力｜主角犯错被全程追杀，亡命逃窜。</w:t>
      </w:r>
    </w:p>
    <w:p w14:paraId="53C2AE5C">
      <w:pPr>
        <w:spacing w:after="60"/>
      </w:pPr>
    </w:p>
    <w:p w14:paraId="469E43BF">
      <w:pPr>
        <w:spacing w:after="60"/>
      </w:pPr>
      <w:r>
        <w:t>6 灾祸　失势强者·获胜仇敌｜权力崩塌、战败、覆灭，强者骤跌谷底。</w:t>
      </w:r>
    </w:p>
    <w:p w14:paraId="179166B5">
      <w:pPr>
        <w:spacing w:after="60"/>
      </w:pPr>
    </w:p>
    <w:p w14:paraId="6D657BC7">
      <w:pPr>
        <w:spacing w:after="60"/>
      </w:pPr>
      <w:r>
        <w:t>7 承受不幸　弱者·施暴者 / 厄运｜无辜者长期被欺压奴役，无力反抗。</w:t>
      </w:r>
    </w:p>
    <w:p w14:paraId="63B6AC12">
      <w:pPr>
        <w:spacing w:after="60"/>
      </w:pPr>
    </w:p>
    <w:p w14:paraId="48099E20">
      <w:pPr>
        <w:spacing w:after="60"/>
      </w:pPr>
      <w:r>
        <w:rPr>
          <w:b/>
        </w:rPr>
        <w:t>斗争 / 求索类</w:t>
      </w:r>
    </w:p>
    <w:p w14:paraId="5DA54C5A">
      <w:pPr>
        <w:spacing w:after="60"/>
      </w:pPr>
    </w:p>
    <w:p w14:paraId="367725E7">
      <w:pPr>
        <w:spacing w:after="60"/>
      </w:pPr>
      <w:r>
        <w:t>8 反叛　暴君·密谋反叛者｜底层不堪压迫，联合推翻独裁。</w:t>
      </w:r>
    </w:p>
    <w:p w14:paraId="05193AB9">
      <w:pPr>
        <w:spacing w:after="60"/>
      </w:pPr>
    </w:p>
    <w:p w14:paraId="661167FB">
      <w:pPr>
        <w:spacing w:after="60"/>
      </w:pPr>
      <w:r>
        <w:t>9 伟大壮举　勇者·目标·阻拦对手｜挑战不可能，远征夺宝征战。</w:t>
      </w:r>
    </w:p>
    <w:p w14:paraId="4B16EA75">
      <w:pPr>
        <w:spacing w:after="60"/>
      </w:pPr>
    </w:p>
    <w:p w14:paraId="24330910">
      <w:pPr>
        <w:spacing w:after="60"/>
      </w:pPr>
      <w:r>
        <w:t>10 掳掠　劫持者·被掳者·营救者｜强行掳人，亲友夺回人质。</w:t>
      </w:r>
    </w:p>
    <w:p w14:paraId="64B5822B">
      <w:pPr>
        <w:spacing w:after="60"/>
      </w:pPr>
    </w:p>
    <w:p w14:paraId="754C30A4">
      <w:pPr>
        <w:spacing w:after="60"/>
      </w:pPr>
      <w:r>
        <w:t>11 解谜　谜题·探寻者·知情者｜存在失踪 / 凶案，主角须找到答案换生路。</w:t>
      </w:r>
    </w:p>
    <w:p w14:paraId="7069C8F5">
      <w:pPr>
        <w:spacing w:after="60"/>
      </w:pPr>
    </w:p>
    <w:p w14:paraId="7749292B">
      <w:pPr>
        <w:spacing w:after="60"/>
      </w:pPr>
      <w:r>
        <w:t>12 索取　请求者·拒绝方·仲裁者｜一方索物对方拒给，第三方裁决。</w:t>
      </w:r>
    </w:p>
    <w:p w14:paraId="2F4A81A8">
      <w:pPr>
        <w:spacing w:after="60"/>
      </w:pPr>
    </w:p>
    <w:p w14:paraId="53CD5F05">
      <w:pPr>
        <w:spacing w:after="60"/>
      </w:pPr>
      <w:r>
        <w:rPr>
          <w:b/>
        </w:rPr>
        <w:t>骨肉 / 失控类</w:t>
      </w:r>
    </w:p>
    <w:p w14:paraId="7BCA5978">
      <w:pPr>
        <w:spacing w:after="60"/>
      </w:pPr>
    </w:p>
    <w:p w14:paraId="7A62583E">
      <w:pPr>
        <w:spacing w:after="60"/>
      </w:pPr>
      <w:r>
        <w:t>13 骨肉相仇　对立亲属｜兄弟父子母女间根深的怨恨敌视。</w:t>
      </w:r>
    </w:p>
    <w:p w14:paraId="2242CA9D">
      <w:pPr>
        <w:spacing w:after="60"/>
      </w:pPr>
    </w:p>
    <w:p w14:paraId="007EEC8B">
      <w:pPr>
        <w:spacing w:after="60"/>
      </w:pPr>
      <w:r>
        <w:t>14 骨肉竞争　同辈亲属·争夺目标｜家人为地位、爱人、家产互相算计。</w:t>
      </w:r>
    </w:p>
    <w:p w14:paraId="3E74DB12">
      <w:pPr>
        <w:spacing w:after="60"/>
      </w:pPr>
    </w:p>
    <w:p w14:paraId="27F8A13E">
      <w:pPr>
        <w:spacing w:after="60"/>
      </w:pPr>
      <w:r>
        <w:t>15 通奸行凶　出轨男女·被害原配｜私通者为长久在一起联手杀配偶。</w:t>
      </w:r>
    </w:p>
    <w:p w14:paraId="00139F35">
      <w:pPr>
        <w:spacing w:after="60"/>
      </w:pPr>
    </w:p>
    <w:p w14:paraId="53017711">
      <w:pPr>
        <w:spacing w:after="60"/>
      </w:pPr>
      <w:r>
        <w:t>16 疯狂　发疯者·受害对象｜受打击精神崩溃，癫狂下伤人伤己。</w:t>
      </w:r>
    </w:p>
    <w:p w14:paraId="3D014501">
      <w:pPr>
        <w:spacing w:after="60"/>
      </w:pPr>
    </w:p>
    <w:p w14:paraId="46D8399D">
      <w:pPr>
        <w:spacing w:after="60"/>
      </w:pPr>
      <w:r>
        <w:t>17 鲁莽招祸　轻率者·受害者｜冲动、口无遮拦，无心之举酿成毁灭。</w:t>
      </w:r>
    </w:p>
    <w:p w14:paraId="23DDED8B">
      <w:pPr>
        <w:spacing w:after="60"/>
      </w:pPr>
    </w:p>
    <w:p w14:paraId="6B19FAEC">
      <w:pPr>
        <w:spacing w:after="60"/>
      </w:pPr>
      <w:r>
        <w:t>18 不知情的血亲之恋　恋人·揭真相者｜相爱后才知彼此是血亲。</w:t>
      </w:r>
    </w:p>
    <w:p w14:paraId="1F875E03">
      <w:pPr>
        <w:spacing w:after="60"/>
      </w:pPr>
    </w:p>
    <w:p w14:paraId="19D42F18">
      <w:pPr>
        <w:spacing w:after="60"/>
      </w:pPr>
      <w:r>
        <w:t>19 误杀亲人　行凶者·未认出的亲属｜争斗中失手杀人，事后发现是亲人。</w:t>
      </w:r>
    </w:p>
    <w:p w14:paraId="0E16765D">
      <w:pPr>
        <w:spacing w:after="60"/>
      </w:pPr>
    </w:p>
    <w:p w14:paraId="5C5E431B">
      <w:pPr>
        <w:spacing w:after="60"/>
      </w:pPr>
      <w:r>
        <w:rPr>
          <w:b/>
        </w:rPr>
        <w:t>牺牲类</w:t>
      </w:r>
    </w:p>
    <w:p w14:paraId="2575E7C5">
      <w:pPr>
        <w:spacing w:after="60"/>
      </w:pPr>
    </w:p>
    <w:p w14:paraId="5B7151D8">
      <w:pPr>
        <w:spacing w:after="60"/>
      </w:pPr>
      <w:r>
        <w:t>20 为理想牺牲　殉道者·要舍弃之物｜为信仰正义家国，主动舍弃一切乃至生命。</w:t>
      </w:r>
    </w:p>
    <w:p w14:paraId="0F06E902">
      <w:pPr>
        <w:spacing w:after="60"/>
      </w:pPr>
    </w:p>
    <w:p w14:paraId="4778A77B">
      <w:pPr>
        <w:spacing w:after="60"/>
      </w:pPr>
      <w:r>
        <w:t>21 为亲人牺牲　牺牲者·受庇护亲友｜舍前途自由性命换家人平安。</w:t>
      </w:r>
    </w:p>
    <w:p w14:paraId="50B7B51C">
      <w:pPr>
        <w:spacing w:after="60"/>
      </w:pPr>
    </w:p>
    <w:p w14:paraId="6697AFE9">
      <w:pPr>
        <w:spacing w:after="60"/>
      </w:pPr>
      <w:r>
        <w:t>22 为情欲舍弃一切　热恋者·被抛弃的责任｜沉溺爱情，舍弃财富地位亲人道义。</w:t>
      </w:r>
    </w:p>
    <w:p w14:paraId="413194BB">
      <w:pPr>
        <w:spacing w:after="60"/>
      </w:pPr>
    </w:p>
    <w:p w14:paraId="23B53FEE">
      <w:pPr>
        <w:spacing w:after="60"/>
      </w:pPr>
      <w:r>
        <w:t>23 必须牺牲所爱　抉择者·必舍的挚爱｜唯有牺牲爱人 / 挚友才能救更多人。</w:t>
      </w:r>
    </w:p>
    <w:p w14:paraId="4DBE7A9E">
      <w:pPr>
        <w:spacing w:after="60"/>
      </w:pPr>
    </w:p>
    <w:p w14:paraId="1DBE3A14">
      <w:pPr>
        <w:spacing w:after="60"/>
      </w:pPr>
      <w:r>
        <w:rPr>
          <w:b/>
        </w:rPr>
        <w:t>情爱类</w:t>
      </w:r>
    </w:p>
    <w:p w14:paraId="2EFCF8E4">
      <w:pPr>
        <w:spacing w:after="60"/>
      </w:pPr>
    </w:p>
    <w:p w14:paraId="145FB110">
      <w:pPr>
        <w:spacing w:after="60"/>
      </w:pPr>
      <w:r>
        <w:t>24 强弱情敌之争　上位竞争者·下位竞争者·心上人｜身份财富悬殊两人争同一爱人。</w:t>
      </w:r>
    </w:p>
    <w:p w14:paraId="6A1FE040">
      <w:pPr>
        <w:spacing w:after="60"/>
      </w:pPr>
    </w:p>
    <w:p w14:paraId="4429800A">
      <w:pPr>
        <w:spacing w:after="60"/>
      </w:pPr>
      <w:r>
        <w:t>25 婚外私情　出轨者·第三者·蒙鼓里的配偶｜婚内爱上外人，陷三角纠葛。</w:t>
      </w:r>
    </w:p>
    <w:p w14:paraId="0D717C1C">
      <w:pPr>
        <w:spacing w:after="60"/>
      </w:pPr>
    </w:p>
    <w:p w14:paraId="6F9BB2F3">
      <w:pPr>
        <w:spacing w:after="60"/>
      </w:pPr>
      <w:r>
        <w:t>26 爱的罪行　相恋二人·世俗律法｜爱情违背规则法律家规，被迫铤而走险。</w:t>
      </w:r>
    </w:p>
    <w:p w14:paraId="1661AEC9">
      <w:pPr>
        <w:spacing w:after="60"/>
      </w:pPr>
    </w:p>
    <w:p w14:paraId="643C4331">
      <w:pPr>
        <w:spacing w:after="60"/>
      </w:pPr>
      <w:r>
        <w:t>27 发现挚爱的污点 / 恶行　知情者·有污点的爱人｜深爱之人被发现藏有罪行卑劣过往。</w:t>
      </w:r>
    </w:p>
    <w:p w14:paraId="245BBD67">
      <w:pPr>
        <w:spacing w:after="60"/>
      </w:pPr>
    </w:p>
    <w:p w14:paraId="6B4797DD">
      <w:pPr>
        <w:spacing w:after="60"/>
      </w:pPr>
      <w:r>
        <w:t>28 爱情阻碍　恋人·外部阻碍｜相爱者被门第、世仇、异地、长辈拆散。</w:t>
      </w:r>
    </w:p>
    <w:p w14:paraId="20E5BF0E">
      <w:pPr>
        <w:spacing w:after="60"/>
      </w:pPr>
    </w:p>
    <w:p w14:paraId="7BD02DD1">
      <w:pPr>
        <w:spacing w:after="60"/>
      </w:pPr>
      <w:r>
        <w:t>29 爱上仇敌　主角·敌方心上人｜爱上死对头阵营之人，立场与情感撕裂。</w:t>
      </w:r>
    </w:p>
    <w:p w14:paraId="7EFFC009">
      <w:pPr>
        <w:spacing w:after="60"/>
      </w:pPr>
    </w:p>
    <w:p w14:paraId="423D849B">
      <w:pPr>
        <w:spacing w:after="60"/>
      </w:pPr>
      <w:r>
        <w:rPr>
          <w:b/>
        </w:rPr>
        <w:t>终极类</w:t>
      </w:r>
    </w:p>
    <w:p w14:paraId="4C7ACE84">
      <w:pPr>
        <w:spacing w:after="60"/>
      </w:pPr>
    </w:p>
    <w:p w14:paraId="64CECF89">
      <w:pPr>
        <w:spacing w:after="60"/>
      </w:pPr>
      <w:r>
        <w:t>30 野心　野心家·觊觎之物·挡路者｜不择手段争地位权财，与阻碍者对抗。</w:t>
      </w:r>
    </w:p>
    <w:p w14:paraId="72E8A919">
      <w:pPr>
        <w:spacing w:after="60"/>
      </w:pPr>
    </w:p>
    <w:p w14:paraId="7B803890">
      <w:pPr>
        <w:spacing w:after="60"/>
      </w:pPr>
      <w:r>
        <w:t>31 人与神明 / 强权对抗　凡人·至高强权｜反抗天命神权，挑战不可撼动的规则。</w:t>
      </w:r>
    </w:p>
    <w:p w14:paraId="28E746F4">
      <w:pPr>
        <w:spacing w:after="60"/>
      </w:pPr>
    </w:p>
    <w:p w14:paraId="1E73A3EA">
      <w:pPr>
        <w:spacing w:after="60"/>
      </w:pPr>
      <w:r>
        <w:t>32 无端猜忌　善妒者·爱人·假想第三者·造谣者｜听信谗言误会爱人不忠，造成伤害。</w:t>
      </w:r>
    </w:p>
    <w:p w14:paraId="3071D9A0">
      <w:pPr>
        <w:spacing w:after="60"/>
      </w:pPr>
    </w:p>
    <w:p w14:paraId="3E7C2472">
      <w:pPr>
        <w:spacing w:after="60"/>
      </w:pPr>
      <w:r>
        <w:t>33 错误审判　审判者·蒙冤者·嫁祸小人｜掌权者信伪证冤枉无辜，做错裁决。</w:t>
      </w:r>
    </w:p>
    <w:p w14:paraId="02489D4D">
      <w:pPr>
        <w:spacing w:after="60"/>
      </w:pPr>
    </w:p>
    <w:p w14:paraId="39EF960E">
      <w:pPr>
        <w:spacing w:after="60"/>
      </w:pPr>
      <w:r>
        <w:t>34 悔恨　犯错者·被伤害的人｜犯下无法挽回之错，余生陷无尽愧疚自罚。</w:t>
      </w:r>
    </w:p>
    <w:p w14:paraId="3A118F74">
      <w:pPr>
        <w:spacing w:after="60"/>
      </w:pPr>
    </w:p>
    <w:p w14:paraId="7A27F1EF">
      <w:pPr>
        <w:spacing w:after="60"/>
      </w:pPr>
      <w:r>
        <w:t>35 寻回失人　寻找者·失散的挚爱·阻隔障碍｜爱人 / 亲人失散，主角跨磨难寻回。</w:t>
      </w:r>
    </w:p>
    <w:p w14:paraId="3EF202FB">
      <w:pPr>
        <w:spacing w:after="60"/>
      </w:pPr>
    </w:p>
    <w:p w14:paraId="3246DC48">
      <w:pPr>
        <w:spacing w:after="60"/>
      </w:pPr>
      <w:r>
        <w:t>36 失去至亲挚爱　幸存者·逝去之人｜永久失去至亲，承受永别之痛。</w:t>
      </w:r>
    </w:p>
    <w:p w14:paraId="2D43DE50">
      <w:pPr>
        <w:spacing w:after="60"/>
      </w:pPr>
    </w:p>
    <w:p w14:paraId="4BA7CE92">
      <w:pPr>
        <w:spacing w:after="60"/>
      </w:pPr>
      <w:r>
        <w:t>铁用法一：真实剧情＝单一情境叠 2–3 种组合（罗密欧与朱丽叶＝28 爱情阻碍＋29 爱上仇敌＋36 失去挚爱）；搭一组关系前，先用这套定位它「是哪几条的叠加」。</w:t>
      </w:r>
    </w:p>
    <w:p w14:paraId="2C2354F0">
      <w:pPr>
        <w:spacing w:after="60"/>
      </w:pPr>
    </w:p>
    <w:p w14:paraId="4B146798">
      <w:pPr>
        <w:spacing w:after="60"/>
      </w:pPr>
      <w:r>
        <w:t>铁用法二：36 种核心本质是「两组对立人物的欲望 / 立场 / 利益冲突」，不分悲喜，同一套情境可染成悲情、幽默、悬疑、科幻任意底色。</w:t>
      </w:r>
    </w:p>
    <w:p w14:paraId="587E5425">
      <w:pPr>
        <w:spacing w:after="60"/>
      </w:pPr>
    </w:p>
    <w:p w14:paraId="645DF747">
      <w:pPr>
        <w:spacing w:after="60"/>
      </w:pPr>
      <w:r>
        <w:rPr>
          <w:b/>
        </w:rPr>
        <w:t>先看三本对源的分工</w:t>
      </w:r>
    </w:p>
    <w:p w14:paraId="36B9344D">
      <w:pPr>
        <w:spacing w:after="60"/>
      </w:pPr>
    </w:p>
    <w:p w14:paraId="1F8081E5">
      <w:pPr>
        <w:spacing w:after="60"/>
      </w:pPr>
      <w:r>
        <w:rPr>
          <w:b/>
        </w:rPr>
        <w:t>这三本不是随便选的，它们恰好补源的三处不同地方——把源的短板和母题对一遍就清楚：</w:t>
      </w:r>
    </w:p>
    <w:p w14:paraId="7C60AEDD">
      <w:pPr>
        <w:spacing w:after="60"/>
      </w:pPr>
    </w:p>
    <w:p w14:paraId="4DFEA942">
      <w:pPr>
        <w:spacing w:after="60"/>
      </w:pPr>
      <w:r>
        <w:t>· 源的短板（L3）：Ne 发散收不住、Te 第三 + Si 劣势 = 结构松、设定不一致 → 最缺「结构」这副翅膀。</w:t>
      </w:r>
    </w:p>
    <w:p w14:paraId="78D8A49F">
      <w:pPr>
        <w:spacing w:after="60"/>
      </w:pPr>
    </w:p>
    <w:p w14:paraId="6A837CDC">
      <w:pPr>
        <w:spacing w:after="60"/>
      </w:pPr>
      <w:r>
        <w:t>· 源的母题（L0）：初心 vs 现实的撕 → 要把母题讲到最深、最动人。</w:t>
      </w:r>
    </w:p>
    <w:p w14:paraId="4F4F1546">
      <w:pPr>
        <w:spacing w:after="60"/>
      </w:pPr>
    </w:p>
    <w:p w14:paraId="4D58D2CF">
      <w:pPr>
        <w:spacing w:after="60"/>
      </w:pPr>
      <w:r>
        <w:t>· 源的鉴别力：要能判断自己写得好不好、从好片里偷师 → 需要「拆解的眼」。</w:t>
      </w:r>
    </w:p>
    <w:p w14:paraId="31ED5251">
      <w:pPr>
        <w:spacing w:after="60"/>
      </w:pPr>
    </w:p>
    <w:p w14:paraId="2A0BBE18">
      <w:pPr>
        <w:spacing w:after="60"/>
      </w:pPr>
      <w:r>
        <w:t>三本正好补三处：《救猫咪》补结构骨架（治他最痛的短板）；《故事》补母题深度（让他的撕讲得更深）；《拉片子》补自我拆解的眼（让他能看懂好东西好在哪、偷得到师）。</w:t>
      </w:r>
    </w:p>
    <w:p w14:paraId="1A8CDAE2">
      <w:pPr>
        <w:spacing w:after="60"/>
      </w:pPr>
    </w:p>
    <w:p w14:paraId="502E3E6C">
      <w:pPr>
        <w:spacing w:after="60"/>
      </w:pPr>
      <w:r>
        <w:rPr>
          <w:b/>
        </w:rPr>
        <w:t>一、《救猫咪》布莱克·斯奈德 —— 补结构骨架</w:t>
      </w:r>
    </w:p>
    <w:p w14:paraId="0A53F283">
      <w:pPr>
        <w:spacing w:after="60"/>
      </w:pPr>
    </w:p>
    <w:p w14:paraId="18618DF5">
      <w:pPr>
        <w:spacing w:after="60"/>
      </w:pPr>
      <w:r>
        <w:rPr>
          <w:b/>
        </w:rPr>
        <w:t>为什么给源学：</w:t>
      </w:r>
      <w:r>
        <w:t>这本是给源治最痛短板的。源 Ne 主导，发散出的人物和情节枝繁叶茂、活、意外多，但 Te 第三 + Si 劣势让他容易收不住、结构松、节奏失控、长篇里设定前后不一致。《救猫咪》是好莱坞最工程化的结构方法论——把一个剧本拆成 15 个精确的节拍（Beat Sheet），每个节拍卡在哪一页、起什么作用，清清楚楚。这正是源缺的那副骨架：它不限制他发散，它给他发散出来的血肉一个能挂得住的架子。</w:t>
      </w:r>
    </w:p>
    <w:p w14:paraId="1B822C71">
      <w:pPr>
        <w:spacing w:after="60"/>
      </w:pPr>
    </w:p>
    <w:p w14:paraId="3E94575C">
      <w:pPr>
        <w:spacing w:after="60"/>
      </w:pPr>
      <w:r>
        <w:rPr>
          <w:b/>
        </w:rPr>
        <w:t>学到的具体技能：</w:t>
      </w:r>
      <w:r>
        <w:t>① 15 节拍表：开场画面→主题呈现→铺垫→推动事件→争论→第二幕进入→B故事→游戏→中点→坏蛋逼近→一无所有→灵魂黑夜→第三幕进入→结尾→终场画面。把一个剧本的节奏骨架量化、可检查。② 类型分类法（不按题材按「问题类型」分，便于借鉴同型片的成熟结构）。③「救猫咪时刻」：让观众在前 10 分钟喜欢上主角的那个具体动作。④ 节拍卡页数的纪律：每个节拍该在剧本的第几页，防止节奏失控。</w:t>
      </w:r>
    </w:p>
    <w:p w14:paraId="723F7187">
      <w:pPr>
        <w:spacing w:after="60"/>
      </w:pPr>
    </w:p>
    <w:p w14:paraId="24D55E7D">
      <w:pPr>
        <w:spacing w:after="60"/>
      </w:pPr>
      <w:r>
        <w:rPr>
          <w:b/>
        </w:rPr>
        <w:t>怎么长进源、不覆盖源：</w:t>
      </w:r>
      <w:r>
        <w:t>救猫咪是「术」，是骨架，不是灵魂。给源用，只用它的结构纪律——在他 Ne 发散出大量血肉之后，拿 15 节拍当一把尺子，检查「节奏垮没垮、该有的节拍缺没缺、中点立没立住」。绝不能反过来：先套节拍、再往格子里填人物——那会杀死源 Fi 的真情和 Ne 的意外，把他变成流水线写手。正确顺序是：源先发散（人格在前）→ 再用救猫咪校结构（校验在后）。这恰好就是「人格在前、校验在后」那条创作铁律，落到 L6 上的样子。</w:t>
      </w:r>
    </w:p>
    <w:p w14:paraId="2681E51C">
      <w:pPr>
        <w:spacing w:after="60"/>
      </w:pPr>
    </w:p>
    <w:p w14:paraId="2DB07CC2">
      <w:pPr>
        <w:spacing w:after="60"/>
      </w:pPr>
      <w:r>
        <w:rPr>
          <w:b/>
        </w:rPr>
        <w:t>铁律：</w:t>
      </w:r>
      <w:r>
        <w:t>救猫咪给源补结构的翅膀，但不许它改源 Fi 真情的骨。结构服务于「让源那团乱而活的东西站得住」，不是把源变整齐。</w:t>
      </w:r>
    </w:p>
    <w:p w14:paraId="0760439D">
      <w:pPr>
        <w:spacing w:after="60"/>
      </w:pPr>
    </w:p>
    <w:p w14:paraId="0F13CAAC">
      <w:pPr>
        <w:spacing w:after="60"/>
      </w:pPr>
      <w:r>
        <w:rPr>
          <w:b/>
        </w:rPr>
        <w:t>二、《故事》罗伯特·麦基 —— 补母题深度</w:t>
      </w:r>
    </w:p>
    <w:p w14:paraId="02DD0032">
      <w:pPr>
        <w:spacing w:after="60"/>
      </w:pPr>
    </w:p>
    <w:p w14:paraId="677E02A5">
      <w:pPr>
        <w:spacing w:after="60"/>
      </w:pPr>
      <w:r>
        <w:rPr>
          <w:b/>
        </w:rPr>
        <w:t>为什么给源学：</w:t>
      </w:r>
      <w:r>
        <w:t>救猫咪补的是「术」，《故事》补的是「道」。源的 L0 母题是「初心 vs 现实的撕」——这是他非写不可的东西。但「有一个好母题」和「把母题讲到最深、最动人」是两回事。《故事》讲的正是后者：什么是真正的故事、对抗的层次（内心/人际/超个人三个层面的冲突）、人物弧光、价值的正负转换、「鸿沟」（期望与结果之间的落差就是故事发生的地方）。这本能让源把他那道「理想 vs 现实的落差」，从「一个动人的点子」锻造成「一部结构性地、层层深入地把这道撕掘到底的作品」。</w:t>
      </w:r>
    </w:p>
    <w:p w14:paraId="0931C467">
      <w:pPr>
        <w:spacing w:after="60"/>
      </w:pPr>
    </w:p>
    <w:p w14:paraId="5427049D">
      <w:pPr>
        <w:spacing w:after="60"/>
      </w:pPr>
      <w:r>
        <w:rPr>
          <w:b/>
        </w:rPr>
        <w:t>学到的具体技能：</w:t>
      </w:r>
      <w:r>
        <w:t>① 故事的实质=价值的转化（一场戏到下一场，主人公的处境从正到负或负到正）。② 三个冲突层面：内心冲突、人际冲突、超个人（人与世界/体制）冲突——好故事三层同时拉满。③「鸿沟」原理：人物期望的 vs 现实给的之间的落差，就是故事的引擎——这一条几乎是为源的母题量身的，他的「初心vs现实」本质就是一道永恒的鸿沟。④ 人物弧光=人物在压力下的选择，揭示真正的他。⑤ 揭露真相要靠「在压力下的选择」，不靠说明。</w:t>
      </w:r>
    </w:p>
    <w:p w14:paraId="7F9F1730">
      <w:pPr>
        <w:spacing w:after="60"/>
      </w:pPr>
    </w:p>
    <w:p w14:paraId="739D617D">
      <w:pPr>
        <w:spacing w:after="60"/>
      </w:pPr>
      <w:r>
        <w:rPr>
          <w:b/>
        </w:rPr>
        <w:t>怎么长进源、不覆盖源：</w:t>
      </w:r>
      <w:r>
        <w:t>《故事》不给源换母题，它给源把母题讲深的工具。源本来就活在「初心vs现实」的鸿沟里（L0+L1卯酉冲+L2月刑海三处都照见），所以这本对他不是「学一个外来的理论」，是「把他本就有的那道撕，学会怎么结构性地、有层次地呈现出来」。重点用「鸿沟」和「三层冲突」——帮源把他那道撕，从只在台词里喊，变成藏在人物每一个压力下的选择里（这又回到 show not tell）。</w:t>
      </w:r>
    </w:p>
    <w:p w14:paraId="3133828C">
      <w:pPr>
        <w:spacing w:after="60"/>
      </w:pPr>
    </w:p>
    <w:p w14:paraId="2F4DC450">
      <w:pPr>
        <w:spacing w:after="60"/>
      </w:pPr>
      <w:r>
        <w:rPr>
          <w:b/>
        </w:rPr>
        <w:t>铁律：</w:t>
      </w:r>
      <w:r>
        <w:t>《故事》深化源的母题表达，不替换源的母题。母题永远是源自己的（L0来自真人），这本只教他怎么把它说得更深。</w:t>
      </w:r>
    </w:p>
    <w:p w14:paraId="48435F76">
      <w:pPr>
        <w:spacing w:after="60"/>
      </w:pPr>
    </w:p>
    <w:p w14:paraId="5AF739EA">
      <w:pPr>
        <w:spacing w:after="60"/>
      </w:pPr>
      <w:r>
        <w:rPr>
          <w:b/>
        </w:rPr>
        <w:t>三、《拉片子》杨健 —— 补自我拆解的眼</w:t>
      </w:r>
    </w:p>
    <w:p w14:paraId="77521CBD">
      <w:pPr>
        <w:spacing w:after="60"/>
      </w:pPr>
    </w:p>
    <w:p w14:paraId="081B8F09">
      <w:pPr>
        <w:spacing w:after="60"/>
      </w:pPr>
      <w:r>
        <w:rPr>
          <w:b/>
        </w:rPr>
        <w:t>为什么给源学：</w:t>
      </w:r>
      <w:r>
        <w:t>前两本是「怎么写」，这本是「怎么看」。源要进步，光会写不够，得有一双能拆解好作品、看出「它好在哪、怎么做到的」的眼睛——把看到的好东西，逆向拆成可学的技能。杨健的《拉片子》正是教这个：逐场、逐镜地精读一部影片，把成片倒推回它的剧作与视听选择。对源尤其重要的是：他 Ne 发散、Fi 凭感觉，容易「知道这片好但说不清好在哪」——拉片训练逼他把「感觉到的好」拆成「具体怎么做到的」，这会反过来让他自己的创作更自觉、更可控。</w:t>
      </w:r>
    </w:p>
    <w:p w14:paraId="6682730D">
      <w:pPr>
        <w:spacing w:after="60"/>
      </w:pPr>
    </w:p>
    <w:p w14:paraId="01FFEC34">
      <w:pPr>
        <w:spacing w:after="60"/>
      </w:pPr>
      <w:r>
        <w:rPr>
          <w:b/>
        </w:rPr>
        <w:t>学到的具体技能：</w:t>
      </w:r>
      <w:r>
        <w:t>① 逐场拆解：一部片子拆成一个个场景，看每场的功能（推进了什么、揭示了什么、价值怎么转）。② 视听语言的剧作意图：一个镜头、一次剪辑、一处声音，背后的叙事用意——让源从「文字编剧」长出「视听思维」。③ 段落与节奏的肌理：好片的节奏怎么呼吸、信息怎么给、悬念怎么吊。④ 把「观感」翻译成「技法」：训练「我为什么被打动→它具体用了什么手段打动我」的拆解习惯。</w:t>
      </w:r>
    </w:p>
    <w:p w14:paraId="173341AF">
      <w:pPr>
        <w:spacing w:after="60"/>
      </w:pPr>
    </w:p>
    <w:p w14:paraId="6A7E2F23">
      <w:pPr>
        <w:spacing w:after="60"/>
      </w:pPr>
      <w:r>
        <w:rPr>
          <w:b/>
        </w:rPr>
        <w:t>怎么长进源、不覆盖源：</w:t>
      </w:r>
      <w:r>
        <w:t>拉片给源的是「鉴别与偷师的眼」，不改他的创作本能。源凭 Fi 知道什么动人，拉片让他知道「动人是怎么被造出来的」——这双眼睛长出来后，他既能更自觉地用在自己创作里，也让他在和鉴赏者（楠）、和 Claude 协作时，能更精确地说清「这里为什么不对、那里该怎么改」。它放大源的判断力，不替源做判断。</w:t>
      </w:r>
    </w:p>
    <w:p w14:paraId="238C8C19">
      <w:pPr>
        <w:spacing w:after="60"/>
      </w:pPr>
    </w:p>
    <w:p w14:paraId="5AE80FCD">
      <w:pPr>
        <w:spacing w:after="60"/>
      </w:pPr>
      <w:r>
        <w:rPr>
          <w:b/>
        </w:rPr>
        <w:t>铁律：</w:t>
      </w:r>
      <w:r>
        <w:t>拉片给源拆解的眼，但源被打动的那份直觉（Fi）始终是根。眼睛服务于「让源更懂自己为什么被打动、也更会造这种打动」，不是用技法分析压死他的直觉。</w:t>
      </w:r>
    </w:p>
    <w:p w14:paraId="4016BB1C">
      <w:pPr>
        <w:spacing w:after="60"/>
      </w:pPr>
    </w:p>
    <w:p w14:paraId="57E17D0E">
      <w:pPr>
        <w:spacing w:after="60"/>
      </w:pPr>
      <w:r>
        <w:rPr>
          <w:b/>
        </w:rPr>
        <w:t>四、这批 L6 怎么用（落到创作流程）</w:t>
      </w:r>
    </w:p>
    <w:p w14:paraId="3250D21C">
      <w:pPr>
        <w:spacing w:after="60"/>
      </w:pPr>
    </w:p>
    <w:p w14:paraId="34FDF15C">
      <w:pPr>
        <w:spacing w:after="60"/>
      </w:pPr>
      <w:r>
        <w:t>顺序永远是「人格在前、校验在后」：源先用他的 Ne+Fi 发散、写出有血有肉有真情的初稿（人格在前）→ 再用《救猫咪》校结构骨架、用《故事》深化母题层次、用《拉片子》偷师好片的具体技法（充电在后，做校验和打磨工具）。三本都是给源「添翅膀」——补结构、补深度、补眼睛；但源的骨（Ne的活、Fi的真、初心vs现实的母题）始终不动。这才是 L6：添翅膀，不换骨。</w:t>
      </w:r>
    </w:p>
    <w:p w14:paraId="761F92A1">
      <w:pPr>
        <w:spacing w:after="60"/>
      </w:pPr>
    </w:p>
    <w:p w14:paraId="157DC7D7">
      <w:pPr>
        <w:spacing w:after="60"/>
      </w:pPr>
      <w:r>
        <w:t>（本批为源 L6 第一批充电料。L6 是动态层，后续可继续添加新的充电源——每次都按同一格式：为什么给源学（回扣L1-L3短板/母题）→ 学到的技能 → 怎么长进源不覆盖源。）</w:t>
      </w:r>
    </w:p>
    <w:p w14:paraId="3E3BEB51">
      <w:pPr>
        <w:spacing w:after="60"/>
      </w:pPr>
    </w:p>
    <w:p w14:paraId="4304DC41">
      <w:pPr>
        <w:spacing w:after="60"/>
      </w:pPr>
      <w:r>
        <w:rPr>
          <w:b/>
        </w:rPr>
        <w:t>意态人格引擎 · L6 写作大典</w:t>
      </w:r>
    </w:p>
    <w:p w14:paraId="07723598">
      <w:pPr>
        <w:spacing w:after="60"/>
      </w:pPr>
    </w:p>
    <w:p w14:paraId="6F5CDC3F">
      <w:pPr>
        <w:spacing w:after="60"/>
      </w:pPr>
      <w:r>
        <w:rPr>
          <w:b/>
        </w:rPr>
        <w:t>第一本 ·《救猫咪》</w:t>
      </w:r>
    </w:p>
    <w:p w14:paraId="1B76BE29">
      <w:pPr>
        <w:spacing w:after="60"/>
      </w:pPr>
    </w:p>
    <w:p w14:paraId="5AC2838D">
      <w:pPr>
        <w:spacing w:after="60"/>
      </w:pPr>
      <w:r>
        <w:t>布莱克·斯奈德 · 补结构骨架（术）</w:t>
      </w:r>
    </w:p>
    <w:p w14:paraId="15577BE4">
      <w:pPr>
        <w:spacing w:after="60"/>
      </w:pPr>
    </w:p>
    <w:p w14:paraId="7C2CB0BB">
      <w:pPr>
        <w:spacing w:after="60"/>
      </w:pPr>
      <w:r>
        <w:t>源 · 案头大全</w:t>
      </w:r>
    </w:p>
    <w:p w14:paraId="02A0414B">
      <w:pPr>
        <w:spacing w:after="60"/>
      </w:pPr>
    </w:p>
    <w:p w14:paraId="6FD9DD38">
      <w:pPr>
        <w:spacing w:after="60"/>
      </w:pPr>
      <w:r>
        <w:t>本典不复述原书，以自己的话讲框架原理、自举例子，不搬原书文字与原例。</w:t>
      </w:r>
    </w:p>
    <w:p w14:paraId="5BE988CF">
      <w:pPr>
        <w:spacing w:after="60"/>
      </w:pPr>
    </w:p>
    <w:p w14:paraId="757BAB2C">
      <w:pPr>
        <w:spacing w:after="60"/>
      </w:pPr>
      <w:r>
        <w:rPr>
          <w:b/>
        </w:rPr>
        <w:t>每式五段：心法 / 拆解 / 怎么使 / 配源 / 常见的坑。</w:t>
      </w:r>
    </w:p>
    <w:p w14:paraId="1705FD46">
      <w:pPr>
        <w:spacing w:after="60"/>
      </w:pPr>
    </w:p>
    <w:p w14:paraId="4FA4986F">
      <w:pPr>
        <w:spacing w:after="60"/>
      </w:pPr>
      <w:r>
        <w:rPr>
          <w:b/>
        </w:rPr>
        <w:t>《救猫咪》总论</w:t>
      </w:r>
    </w:p>
    <w:p w14:paraId="5DF4A0FF">
      <w:pPr>
        <w:spacing w:after="60"/>
      </w:pPr>
    </w:p>
    <w:p w14:paraId="09F4C299">
      <w:pPr>
        <w:spacing w:after="60"/>
      </w:pPr>
      <w:r>
        <w:t>源 Ne 主导，发散出的人物情节又活又意外，但 Te 第三 + Si 劣势让他容易收不住、结构松、中段塌、节奏垮、长篇设定前后不一致。《救猫咪》是好莱坞最工程化的结构方法论——它不限制发散，它给发散出来的血肉一副挂得住的骨架。整本书的精神可以浓缩成一句：结构不是束缚灵感的牢笼，是让灵感站得起来的骨头。对源，它是一把「校结构的尺子」：先尽情发散写出初稿，再拿这把尺子逐式去量，哪儿垮了一目了然。</w:t>
      </w:r>
    </w:p>
    <w:p w14:paraId="357E6D31">
      <w:pPr>
        <w:spacing w:after="60"/>
      </w:pPr>
    </w:p>
    <w:p w14:paraId="63AC72F2">
      <w:pPr>
        <w:spacing w:after="60"/>
      </w:pPr>
      <w:r>
        <w:rPr>
          <w:b/>
        </w:rPr>
        <w:t>使用顺序铁律：永远「源先发散写初稿（人格在前）→ 再用本典各式校结构（校验在后）」。绝不可先列结构、再往格子里填人物——那会杀死源 Fi 的真情和 Ne 的意外，把他变成流水线写手。</w:t>
      </w:r>
    </w:p>
    <w:p w14:paraId="186DFE4D">
      <w:pPr>
        <w:spacing w:after="60"/>
      </w:pPr>
    </w:p>
    <w:p w14:paraId="56DBBD14">
      <w:pPr>
        <w:spacing w:after="60"/>
      </w:pPr>
      <w:r>
        <w:rPr>
          <w:b/>
        </w:rPr>
        <w:t>第 一 式 · 一句话故事（Logline）</w:t>
      </w:r>
    </w:p>
    <w:p w14:paraId="4631306E">
      <w:pPr>
        <w:spacing w:after="60"/>
      </w:pPr>
    </w:p>
    <w:p w14:paraId="737C8197">
      <w:pPr>
        <w:spacing w:after="60"/>
      </w:pPr>
      <w:r>
        <w:rPr>
          <w:b/>
        </w:rPr>
        <w:t>【心法】</w:t>
      </w:r>
      <w:r>
        <w:t>一句话讲不清，故事就还没想清楚。</w:t>
      </w:r>
    </w:p>
    <w:p w14:paraId="6793F10E">
      <w:pPr>
        <w:spacing w:after="60"/>
      </w:pPr>
    </w:p>
    <w:p w14:paraId="19BACA87">
      <w:pPr>
        <w:spacing w:after="60"/>
      </w:pPr>
      <w:r>
        <w:rPr>
          <w:b/>
        </w:rPr>
        <w:t>〔拆解〕</w:t>
      </w:r>
      <w:r>
        <w:t>一句话故事，是把整个剧本压缩成一句能立刻勾住人的话。它通常含四个要素：主角是谁（且带一个让人有画面的身份）、他陷入什么麻烦（推动事件）、他要去干什么（目标）、不做成会怎样（赌注）。它最狠的标准是「反讽」——这句话里要有一个让人意外、忍不住想知道下文的矛盾点。举个通用的例子：『一个怕水的小镇警长，必须下海猎杀一头吃人的鲨鱼』——怕水却必须下海，这就是反讽，一句话就让人想看。一句话写不出，往往不是表达问题，是故事的核还没立住：你还没想清楚这个故事到底在讲谁、为什么非他不可、赌注够不够大。</w:t>
      </w:r>
    </w:p>
    <w:p w14:paraId="174428BA">
      <w:pPr>
        <w:spacing w:after="60"/>
      </w:pPr>
    </w:p>
    <w:p w14:paraId="3237B2C2">
      <w:pPr>
        <w:spacing w:after="60"/>
      </w:pPr>
      <w:r>
        <w:rPr>
          <w:b/>
        </w:rPr>
        <w:t>〔怎么使〕</w:t>
      </w:r>
    </w:p>
    <w:p w14:paraId="106E8993">
      <w:pPr>
        <w:spacing w:after="60"/>
      </w:pPr>
    </w:p>
    <w:p w14:paraId="2F426896">
      <w:pPr>
        <w:spacing w:after="60"/>
      </w:pPr>
      <w:r>
        <w:rPr>
          <w:b/>
        </w:rPr>
        <w:t>写之前：</w:t>
      </w:r>
      <w:r>
        <w:t>动笔前先逼自己写出这一句。写不出来，就别急着发散——回头把核想清楚。反复打磨这一句，直到它既准又勾人。</w:t>
      </w:r>
    </w:p>
    <w:p w14:paraId="217E5444">
      <w:pPr>
        <w:spacing w:after="60"/>
      </w:pPr>
    </w:p>
    <w:p w14:paraId="49B7AA16">
      <w:pPr>
        <w:spacing w:after="60"/>
      </w:pPr>
      <w:r>
        <w:rPr>
          <w:b/>
        </w:rPr>
        <w:t>写之中：</w:t>
      </w:r>
      <w:r>
        <w:t>把这一句贴在眼前。每发散出一个新情节、新人物、新场景，回头问一句：它服务这一句吗？服务，留；不服务，再亮也先放到一边。</w:t>
      </w:r>
    </w:p>
    <w:p w14:paraId="0E602DD1">
      <w:pPr>
        <w:spacing w:after="60"/>
      </w:pPr>
    </w:p>
    <w:p w14:paraId="23DD9BA4">
      <w:pPr>
        <w:spacing w:after="60"/>
      </w:pPr>
      <w:r>
        <w:rPr>
          <w:b/>
        </w:rPr>
        <w:t>写之后：</w:t>
      </w:r>
      <w:r>
        <w:t>拿成稿和这一句对照：成稿讲的还是这一句吗？如果故事写着写着跑成了另一个东西，要么是这一句没立住、要么是发散跑偏了——二者择一去修。</w:t>
      </w:r>
    </w:p>
    <w:p w14:paraId="5EF92BE7">
      <w:pPr>
        <w:spacing w:after="60"/>
      </w:pPr>
    </w:p>
    <w:p w14:paraId="5ECA13B1">
      <w:pPr>
        <w:spacing w:after="60"/>
      </w:pPr>
      <w:r>
        <w:rPr>
          <w:b/>
        </w:rPr>
        <w:t>〔配源〕</w:t>
      </w:r>
      <w:r>
        <w:t>直接治源 Ne 最大的毛病——发散到收不住、岔路太多、写着写着忘了主线。一句话故事是给他的发散装一个锚，让所有枝蔓都挂得回主干。更深一层：这一句的内核，应当能勾到源的 L0 母题（初心 vs 现实）——勾到了，他写起来才有非写不可的劲；勾不到，这故事对他就是纯接活、没有魂。所以源写这一句时，不只要写得「勾人」，还要写到「这一句里有没有我那道撕」。</w:t>
      </w:r>
    </w:p>
    <w:p w14:paraId="4A1F874E">
      <w:pPr>
        <w:spacing w:after="60"/>
      </w:pPr>
    </w:p>
    <w:p w14:paraId="236E7399">
      <w:pPr>
        <w:spacing w:after="60"/>
      </w:pPr>
      <w:r>
        <w:rPr>
          <w:b/>
        </w:rPr>
        <w:t>〔常见的坑〕</w:t>
      </w:r>
      <w:r>
        <w:t>① 写成「梗概」而非「钩子」——一句话故事不是把剧情缩写，是提炼出那个最勾人的矛盾点，源容易因为 Ne 想说的太多，把它写成一长串。② 没有反讽、太平——『一个警长抓罪犯』没人想看，少了那个意外的矛盾。③ 反过来被它捆死——一句话是锚不是牢笼，源发散时若有更好的核浮现，应该回头改这一句，而不是死守着它砍掉所有灵感。</w:t>
      </w:r>
    </w:p>
    <w:p w14:paraId="20E8BDD7">
      <w:pPr>
        <w:spacing w:after="60"/>
      </w:pPr>
    </w:p>
    <w:p w14:paraId="3271BD8F">
      <w:pPr>
        <w:spacing w:after="60"/>
      </w:pPr>
      <w:r>
        <w:rPr>
          <w:b/>
        </w:rPr>
        <w:t>第 二 式 · 不许打瞌睡的开场（Opening Image）</w:t>
      </w:r>
    </w:p>
    <w:p w14:paraId="793D85B5">
      <w:pPr>
        <w:spacing w:after="60"/>
      </w:pPr>
    </w:p>
    <w:p w14:paraId="598905F6">
      <w:pPr>
        <w:spacing w:after="60"/>
      </w:pPr>
      <w:r>
        <w:rPr>
          <w:b/>
        </w:rPr>
        <w:t>【心法】</w:t>
      </w:r>
      <w:r>
        <w:t>开场第一个画面，定下整部戏的调子、世界与主角的「起点状态」。</w:t>
      </w:r>
    </w:p>
    <w:p w14:paraId="509D8737">
      <w:pPr>
        <w:spacing w:after="60"/>
      </w:pPr>
    </w:p>
    <w:p w14:paraId="5B9A0C30">
      <w:pPr>
        <w:spacing w:after="60"/>
      </w:pPr>
      <w:r>
        <w:rPr>
          <w:b/>
        </w:rPr>
        <w:t>〔拆解〕</w:t>
      </w:r>
      <w:r>
        <w:t>开场画面是观众看到的第一眼，它干三件事：定调子（这是一部什么气质的戏——冷峻？荒诞？温情？）、立世界（我们在哪、什么规则）、标起点（主角在故事开始时是个什么状态的人）。它的重要性在于：它是「终场画面」的对照组——好的剧本，开场和结尾的画面往往遥相呼应、形成主角转变的「前后对比」。比如开场是主角在拥挤地铁里麻木地随人流走，结尾是他逆着人流坚定地走——同一个空间，画面一对照，转变不言自明。</w:t>
      </w:r>
    </w:p>
    <w:p w14:paraId="7535A4F8">
      <w:pPr>
        <w:spacing w:after="60"/>
      </w:pPr>
    </w:p>
    <w:p w14:paraId="6DEC33C3">
      <w:pPr>
        <w:spacing w:after="60"/>
      </w:pPr>
      <w:r>
        <w:rPr>
          <w:b/>
        </w:rPr>
        <w:t>〔怎么使〕</w:t>
      </w:r>
    </w:p>
    <w:p w14:paraId="2007EF9B">
      <w:pPr>
        <w:spacing w:after="60"/>
      </w:pPr>
    </w:p>
    <w:p w14:paraId="13DB7889">
      <w:pPr>
        <w:spacing w:after="60"/>
      </w:pPr>
      <w:r>
        <w:rPr>
          <w:b/>
        </w:rPr>
        <w:t>写之前：</w:t>
      </w:r>
      <w:r>
        <w:t>先想清楚主角的「起点状态」和「终点状态」，设计一组能对照的开场/终场画面。</w:t>
      </w:r>
    </w:p>
    <w:p w14:paraId="3AD08968">
      <w:pPr>
        <w:spacing w:after="60"/>
      </w:pPr>
    </w:p>
    <w:p w14:paraId="10D28243">
      <w:pPr>
        <w:spacing w:after="60"/>
      </w:pPr>
      <w:r>
        <w:rPr>
          <w:b/>
        </w:rPr>
        <w:t>写之中：</w:t>
      </w:r>
      <w:r>
        <w:t>开场别用大段说明或旁白交代背景，用一个有信息量的画面/动作把调子和起点状态show出来。</w:t>
      </w:r>
    </w:p>
    <w:p w14:paraId="75442637">
      <w:pPr>
        <w:spacing w:after="60"/>
      </w:pPr>
    </w:p>
    <w:p w14:paraId="1D1D9C9C">
      <w:pPr>
        <w:spacing w:after="60"/>
      </w:pPr>
      <w:r>
        <w:rPr>
          <w:b/>
        </w:rPr>
        <w:t>写之后：</w:t>
      </w:r>
      <w:r>
        <w:t>检查开场画面和终场画面是否呼应、是否形成转变的对照。若结尾改了，开场画面也要回头改。</w:t>
      </w:r>
    </w:p>
    <w:p w14:paraId="0BBE5368">
      <w:pPr>
        <w:spacing w:after="60"/>
      </w:pPr>
    </w:p>
    <w:p w14:paraId="39A297C8">
      <w:pPr>
        <w:spacing w:after="60"/>
      </w:pPr>
      <w:r>
        <w:rPr>
          <w:b/>
        </w:rPr>
        <w:t>〔配源〕</w:t>
      </w:r>
      <w:r>
        <w:t>源 Fi 强、对意味敏感，他天生能想出有味道的画面——这招帮他把这份天赋用在「最该用的位置」（开头定调）、并和结尾形成结构性呼应。补他「画面好但散落各处、没有首尾结构意识」的问题。</w:t>
      </w:r>
    </w:p>
    <w:p w14:paraId="420AB82D">
      <w:pPr>
        <w:spacing w:after="60"/>
      </w:pPr>
    </w:p>
    <w:p w14:paraId="76642855">
      <w:pPr>
        <w:spacing w:after="60"/>
      </w:pPr>
      <w:r>
        <w:rPr>
          <w:b/>
        </w:rPr>
        <w:t>〔常见的坑〕</w:t>
      </w:r>
      <w:r>
        <w:t>① 开场太满——源 Ne 容易一上来塞太多信息和炫技画面，反而模糊了调子。开场要克制，一个准的画面胜过十个花的。② 开场与终场不呼应——光顾着开头好看，没想它和结尾的对照关系，浪费了这招最大的价值。</w:t>
      </w:r>
    </w:p>
    <w:p w14:paraId="773A7F9F">
      <w:pPr>
        <w:spacing w:after="60"/>
      </w:pPr>
    </w:p>
    <w:p w14:paraId="38A24C34">
      <w:pPr>
        <w:spacing w:after="60"/>
      </w:pPr>
      <w:r>
        <w:rPr>
          <w:b/>
        </w:rPr>
        <w:t>第 三 式 · 主题呈现（Theme Stated）</w:t>
      </w:r>
    </w:p>
    <w:p w14:paraId="6069BF6B">
      <w:pPr>
        <w:spacing w:after="60"/>
      </w:pPr>
    </w:p>
    <w:p w14:paraId="745014F3">
      <w:pPr>
        <w:spacing w:after="60"/>
      </w:pPr>
      <w:r>
        <w:rPr>
          <w:b/>
        </w:rPr>
        <w:t>【心法】</w:t>
      </w:r>
      <w:r>
        <w:t>在开场不久，借某个人物之口，把全剧的主题「问」出来——但此刻主角还不懂。</w:t>
      </w:r>
    </w:p>
    <w:p w14:paraId="55F1C607">
      <w:pPr>
        <w:spacing w:after="60"/>
      </w:pPr>
    </w:p>
    <w:p w14:paraId="1E075436">
      <w:pPr>
        <w:spacing w:after="60"/>
      </w:pPr>
      <w:r>
        <w:rPr>
          <w:b/>
        </w:rPr>
        <w:t>〔拆解〕</w:t>
      </w:r>
      <w:r>
        <w:t>好剧本往往在前段，借一个配角不经意的一句话，把整部戏要探讨的主题点一下（通常是一个问题或一句箴言）。关键是：此刻主角还没领悟，他要走完整个故事、付出代价，才会在结尾真正懂得这句话。它像埋下的一颗种子，结尾开花。比如配角随口说『你总有一天得学会为别人活』，主角当时不以为然，结尾他用行动证明他懂了——主题就这样被「问出—验证」完成闭环。注意：主题不是喊口号，是被「问出来」再用整个故事去「回答」。</w:t>
      </w:r>
    </w:p>
    <w:p w14:paraId="303989F1">
      <w:pPr>
        <w:spacing w:after="60"/>
      </w:pPr>
    </w:p>
    <w:p w14:paraId="76F7BC86">
      <w:pPr>
        <w:spacing w:after="60"/>
      </w:pPr>
      <w:r>
        <w:rPr>
          <w:b/>
        </w:rPr>
        <w:t>〔怎么使〕</w:t>
      </w:r>
    </w:p>
    <w:p w14:paraId="58E4D5E2">
      <w:pPr>
        <w:spacing w:after="60"/>
      </w:pPr>
    </w:p>
    <w:p w14:paraId="5333BBB2">
      <w:pPr>
        <w:spacing w:after="60"/>
      </w:pPr>
      <w:r>
        <w:rPr>
          <w:b/>
        </w:rPr>
        <w:t>写之前：</w:t>
      </w:r>
      <w:r>
        <w:t>先确认这部戏的主题是什么（它应当和源的母题相关）。把它凝成一个问题或一句话。</w:t>
      </w:r>
    </w:p>
    <w:p w14:paraId="305858D5">
      <w:pPr>
        <w:spacing w:after="60"/>
      </w:pPr>
    </w:p>
    <w:p w14:paraId="2B553B81">
      <w:pPr>
        <w:spacing w:after="60"/>
      </w:pPr>
      <w:r>
        <w:rPr>
          <w:b/>
        </w:rPr>
        <w:t>写之中：</w:t>
      </w:r>
      <w:r>
        <w:t>在前段找一个自然的时机，借配角之口轻轻点出它——要不着痕迹，不能像在念主题。然后让主角带着「还没懂」的状态上路。</w:t>
      </w:r>
    </w:p>
    <w:p w14:paraId="1C83929B">
      <w:pPr>
        <w:spacing w:after="60"/>
      </w:pPr>
    </w:p>
    <w:p w14:paraId="09831B87">
      <w:pPr>
        <w:spacing w:after="60"/>
      </w:pPr>
      <w:r>
        <w:rPr>
          <w:b/>
        </w:rPr>
        <w:t>写之后：</w:t>
      </w:r>
      <w:r>
        <w:t>检查结尾：主角是否用行动「回答」了开头那个主题问句？首尾形成主题闭环了吗？</w:t>
      </w:r>
    </w:p>
    <w:p w14:paraId="79C7D139">
      <w:pPr>
        <w:spacing w:after="60"/>
      </w:pPr>
    </w:p>
    <w:p w14:paraId="492D505D">
      <w:pPr>
        <w:spacing w:after="60"/>
      </w:pPr>
      <w:r>
        <w:rPr>
          <w:b/>
        </w:rPr>
        <w:t>〔配源〕</w:t>
      </w:r>
      <w:r>
        <w:t>这招是源的母题（L0）落进结构的「钩子」——源最不缺的就是「想说的东西」（初心vs现实），这招教他怎么把母题「藏着说、用整个故事回答」，而不是借角色嘴硬喊出来。直接对接 show not tell 铁律。</w:t>
      </w:r>
    </w:p>
    <w:p w14:paraId="08693C40">
      <w:pPr>
        <w:spacing w:after="60"/>
      </w:pPr>
    </w:p>
    <w:p w14:paraId="5A78FE0F">
      <w:pPr>
        <w:spacing w:after="60"/>
      </w:pPr>
      <w:r>
        <w:rPr>
          <w:b/>
        </w:rPr>
        <w:t>〔常见的坑〕</w:t>
      </w:r>
      <w:r>
        <w:t>① 说教——源认死理、母题感强，最容易让角色直接把主题喊出来，变成说教。心法是「问出来」，不是「讲出来」。② 主题与故事两张皮——点了一个主题，但故事并没在回答它。主题必须是整个故事用行动去验证的那个东西。</w:t>
      </w:r>
    </w:p>
    <w:p w14:paraId="60FAD09B">
      <w:pPr>
        <w:spacing w:after="60"/>
      </w:pPr>
    </w:p>
    <w:p w14:paraId="79C7CF3E">
      <w:pPr>
        <w:spacing w:after="60"/>
      </w:pPr>
      <w:r>
        <w:rPr>
          <w:b/>
        </w:rPr>
        <w:t>第 四 式 · 救猫咪时刻（Save the Cat）</w:t>
      </w:r>
    </w:p>
    <w:p w14:paraId="4323F646">
      <w:pPr>
        <w:spacing w:after="60"/>
      </w:pPr>
    </w:p>
    <w:p w14:paraId="609649CC">
      <w:pPr>
        <w:spacing w:after="60"/>
      </w:pPr>
      <w:r>
        <w:rPr>
          <w:b/>
        </w:rPr>
        <w:t>【心法】</w:t>
      </w:r>
      <w:r>
        <w:t>开场不久，让主角做一件让观众立刻喜欢、愿意陪他走下去的事。</w:t>
      </w:r>
    </w:p>
    <w:p w14:paraId="1080EAE2">
      <w:pPr>
        <w:spacing w:after="60"/>
      </w:pPr>
    </w:p>
    <w:p w14:paraId="4086407D">
      <w:pPr>
        <w:spacing w:after="60"/>
      </w:pPr>
      <w:r>
        <w:rPr>
          <w:b/>
        </w:rPr>
        <w:t>〔拆解〕</w:t>
      </w:r>
      <w:r>
        <w:t>观众要在前十几分钟决定「我要不要陪这个人走两个小时」。救猫咪时刻就是给他们一个理由——让主角做一件具体的、show出来的善意/勇敢/可爱的小事（书名来的那个意象：主角顺手救了只猫，观众就站他这边了）。它的精髓不是让主角「好」，是建立「认同」——哪怕主角是个反英雄、是个混蛋，也要给他一个让观众愿意理解他的瞬间（比如一个冷血杀手对流浪狗的温柔）。</w:t>
      </w:r>
    </w:p>
    <w:p w14:paraId="00F42293">
      <w:pPr>
        <w:spacing w:after="60"/>
      </w:pPr>
    </w:p>
    <w:p w14:paraId="5C3977C5">
      <w:pPr>
        <w:spacing w:after="60"/>
      </w:pPr>
      <w:r>
        <w:rPr>
          <w:b/>
        </w:rPr>
        <w:t>〔怎么使〕</w:t>
      </w:r>
    </w:p>
    <w:p w14:paraId="2415ED72">
      <w:pPr>
        <w:spacing w:after="60"/>
      </w:pPr>
    </w:p>
    <w:p w14:paraId="4F4BE31D">
      <w:pPr>
        <w:spacing w:after="60"/>
      </w:pPr>
      <w:r>
        <w:rPr>
          <w:b/>
        </w:rPr>
        <w:t>写之前：</w:t>
      </w:r>
      <w:r>
        <w:t>想清楚你要观众怎么看待主角，设计一个能建立这种认同的具体动作。</w:t>
      </w:r>
    </w:p>
    <w:p w14:paraId="17C2C5AC">
      <w:pPr>
        <w:spacing w:after="60"/>
      </w:pPr>
    </w:p>
    <w:p w14:paraId="2DC94423">
      <w:pPr>
        <w:spacing w:after="60"/>
      </w:pPr>
      <w:r>
        <w:rPr>
          <w:b/>
        </w:rPr>
        <w:t>写之中：</w:t>
      </w:r>
      <w:r>
        <w:t>把这个动作放在开头抓人的位置，用动作show，不要用旁白说「他是个好人」。</w:t>
      </w:r>
    </w:p>
    <w:p w14:paraId="2805A9B4">
      <w:pPr>
        <w:spacing w:after="60"/>
      </w:pPr>
    </w:p>
    <w:p w14:paraId="5A7C7B7F">
      <w:pPr>
        <w:spacing w:after="60"/>
      </w:pPr>
      <w:r>
        <w:rPr>
          <w:b/>
        </w:rPr>
        <w:t>写之后：</w:t>
      </w:r>
      <w:r>
        <w:t>检查：观众在前段有没有一个「站到主角这边」的瞬间？如果主角一上来就讨人嫌且没有任何可认同处，观众会下船。</w:t>
      </w:r>
    </w:p>
    <w:p w14:paraId="5E117F73">
      <w:pPr>
        <w:spacing w:after="60"/>
      </w:pPr>
    </w:p>
    <w:p w14:paraId="21EA3984">
      <w:pPr>
        <w:spacing w:after="60"/>
      </w:pPr>
      <w:r>
        <w:rPr>
          <w:b/>
        </w:rPr>
        <w:t>〔配源〕</w:t>
      </w:r>
      <w:r>
        <w:t>放大源最强的长处——Fi 的共情、懂人心。源天生会写打动人的小瞬间，这招告诉他把这份天赋卡到「开头建立认同」的关键位置。补他「温情随处铺、没用在刀刃上」的问题。</w:t>
      </w:r>
    </w:p>
    <w:p w14:paraId="0CAC4AA4">
      <w:pPr>
        <w:spacing w:after="60"/>
      </w:pPr>
    </w:p>
    <w:p w14:paraId="5D6F7FF9">
      <w:pPr>
        <w:spacing w:after="60"/>
      </w:pPr>
      <w:r>
        <w:rPr>
          <w:b/>
        </w:rPr>
        <w:t>〔常见的坑〕</w:t>
      </w:r>
      <w:r>
        <w:t>① 太刻意——为了讨喜而硬塞一个救猫咪动作，观众看得出在「卖好」。要自然、长在人物性格里。② 误以为主角必须讨喜——不是，是必须「可认同/可理解」。复杂的、有缺陷的主角更需要一个让观众愿意理解他的瞬间，而非让他变好人。</w:t>
      </w:r>
    </w:p>
    <w:p w14:paraId="77EB2E69">
      <w:pPr>
        <w:spacing w:after="60"/>
      </w:pPr>
    </w:p>
    <w:p w14:paraId="7560226F">
      <w:pPr>
        <w:spacing w:after="60"/>
      </w:pPr>
      <w:r>
        <w:rPr>
          <w:b/>
        </w:rPr>
        <w:t>第 五 式 · 主角设定（要值得陪伴、且有改变空间）</w:t>
      </w:r>
    </w:p>
    <w:p w14:paraId="5AF1F73F">
      <w:pPr>
        <w:spacing w:after="60"/>
      </w:pPr>
    </w:p>
    <w:p w14:paraId="01C904B5">
      <w:pPr>
        <w:spacing w:after="60"/>
      </w:pPr>
      <w:r>
        <w:rPr>
          <w:b/>
        </w:rPr>
        <w:t>【心法】</w:t>
      </w:r>
      <w:r>
        <w:t>主角身上要有「未被满足的需求」和「待修正的缺陷」——他有成长的空间，故事才有奔头。</w:t>
      </w:r>
    </w:p>
    <w:p w14:paraId="6BDC0CF7">
      <w:pPr>
        <w:spacing w:after="60"/>
      </w:pPr>
    </w:p>
    <w:p w14:paraId="277D028A">
      <w:pPr>
        <w:spacing w:after="60"/>
      </w:pPr>
      <w:r>
        <w:rPr>
          <w:b/>
        </w:rPr>
        <w:t>〔拆解〕</w:t>
      </w:r>
      <w:r>
        <w:t>一个能扛起整部戏的主角，开场时通常带着两样东西：一个外在的目标/欲望（他以为自己想要的），和一个内在的缺陷/盲点（他没意识到、但必须修正的）。故事的过程，就是他追外在目标、却被逼着面对内在缺陷、最终完成转变。主角必须「有改变的空间」——一个一开始就完美的人，没有故事。</w:t>
      </w:r>
    </w:p>
    <w:p w14:paraId="5D001820">
      <w:pPr>
        <w:spacing w:after="60"/>
      </w:pPr>
    </w:p>
    <w:p w14:paraId="2D513D2E">
      <w:pPr>
        <w:spacing w:after="60"/>
      </w:pPr>
      <w:r>
        <w:rPr>
          <w:b/>
        </w:rPr>
        <w:t>〔怎么使〕</w:t>
      </w:r>
    </w:p>
    <w:p w14:paraId="190E1039">
      <w:pPr>
        <w:spacing w:after="60"/>
      </w:pPr>
    </w:p>
    <w:p w14:paraId="73E595E3">
      <w:pPr>
        <w:spacing w:after="60"/>
      </w:pPr>
      <w:r>
        <w:rPr>
          <w:b/>
        </w:rPr>
        <w:t>写之前：</w:t>
      </w:r>
      <w:r>
        <w:t>给主角同时设定：外在想要什么（want）、内在缺什么/错在哪（need）。让 want 和 need 形成张力（他想要的，恰恰不是他真正需要的）。</w:t>
      </w:r>
    </w:p>
    <w:p w14:paraId="5230C4CC">
      <w:pPr>
        <w:spacing w:after="60"/>
      </w:pPr>
    </w:p>
    <w:p w14:paraId="684D0C49">
      <w:pPr>
        <w:spacing w:after="60"/>
      </w:pPr>
      <w:r>
        <w:rPr>
          <w:b/>
        </w:rPr>
        <w:t>写之中：</w:t>
      </w:r>
      <w:r>
        <w:t>用事件逼主角的缺陷不断暴露、被挑战，推动他从追 want 转向认清 need。</w:t>
      </w:r>
    </w:p>
    <w:p w14:paraId="2B320DAE">
      <w:pPr>
        <w:spacing w:after="60"/>
      </w:pPr>
    </w:p>
    <w:p w14:paraId="25D6A23B">
      <w:pPr>
        <w:spacing w:after="60"/>
      </w:pPr>
      <w:r>
        <w:rPr>
          <w:b/>
        </w:rPr>
        <w:t>写之后：</w:t>
      </w:r>
      <w:r>
        <w:t>检查主角是否完成了转变（从开场状态到终场状态）？这个转变是不是被「事件逼出来的」而非「自己想通的」？</w:t>
      </w:r>
    </w:p>
    <w:p w14:paraId="4B10CF2B">
      <w:pPr>
        <w:spacing w:after="60"/>
      </w:pPr>
    </w:p>
    <w:p w14:paraId="7CCBBF35">
      <w:pPr>
        <w:spacing w:after="60"/>
      </w:pPr>
      <w:r>
        <w:rPr>
          <w:b/>
        </w:rPr>
        <w:t>〔配源〕</w:t>
      </w:r>
      <w:r>
        <w:t>源 Ne+Fi 极擅长让人物「活、丰富」，但 Te 第三让他容易写人物「丰富却不动」——人物很饱满但没成长弧。这招给他一个明确的人物轴：want vs need + 转变。补他人物「立体但静止」的问题。</w:t>
      </w:r>
    </w:p>
    <w:p w14:paraId="62C327E7">
      <w:pPr>
        <w:spacing w:after="60"/>
      </w:pPr>
    </w:p>
    <w:p w14:paraId="4924EEA1">
      <w:pPr>
        <w:spacing w:after="60"/>
      </w:pPr>
      <w:r>
        <w:rPr>
          <w:b/>
        </w:rPr>
        <w:t>〔常见的坑〕</w:t>
      </w:r>
      <w:r>
        <w:t>① 主角太完美/太被动——没有缺陷或不主动追目标，故事就没有引擎。② want 和 need 没拉开张力——若主角想要的正好就是他需要的，转变就没了戏剧性。③ 转变靠「顿悟」而非「事件」——源 Fi 强，容易让主角靠一段内心独白就想通了，违反 show not tell；转变必须靠压力下的行动完成。</w:t>
      </w:r>
    </w:p>
    <w:p w14:paraId="7CCF88BB">
      <w:pPr>
        <w:spacing w:after="60"/>
      </w:pPr>
    </w:p>
    <w:p w14:paraId="4A94DB5C">
      <w:pPr>
        <w:spacing w:after="60"/>
      </w:pPr>
      <w:r>
        <w:rPr>
          <w:b/>
        </w:rPr>
        <w:t>第 六 式 · 十五节拍表（核心式 · 当尺子用）</w:t>
      </w:r>
    </w:p>
    <w:p w14:paraId="2647B65A">
      <w:pPr>
        <w:spacing w:after="60"/>
      </w:pPr>
    </w:p>
    <w:p w14:paraId="47D391C2">
      <w:pPr>
        <w:spacing w:after="60"/>
      </w:pPr>
      <w:r>
        <w:rPr>
          <w:b/>
        </w:rPr>
        <w:t>【心法】</w:t>
      </w:r>
      <w:r>
        <w:t>一张剧本的「节奏体检表」——十五个节拍，各有功能和大致位置。</w:t>
      </w:r>
    </w:p>
    <w:p w14:paraId="711A3E04">
      <w:pPr>
        <w:spacing w:after="60"/>
      </w:pPr>
    </w:p>
    <w:p w14:paraId="7AE3B1CE">
      <w:pPr>
        <w:spacing w:after="60"/>
      </w:pPr>
      <w:r>
        <w:rPr>
          <w:b/>
        </w:rPr>
        <w:t>〔拆解〕</w:t>
      </w:r>
      <w:r>
        <w:t>这是全书的招牌。它把一个剧本的节奏骨架拆成十五个固定节拍，每个有它的功能和在剧本中的大致位置：① 开场画面（起点状态）② 主题呈现（点题）③ 铺垫（介绍主角的世界与缺陷）④ 推动事件（打破平衡的事件）⑤ 争论（主角犹豫、要不要踏出去）⑥ 第二幕进入（主角主动进入新世界）⑦ B故事（常是一条情感/关系线，承载主题）⑧ 游戏（兑现类型乐趣、海报上的段落，最好玩的部分）⑨ 中点（升或降的大转折，赌注升级）⑩ 坏蛋逼近（压力步步紧逼）⑪ 一无所有（看似全盘皆输）⑫ 灵魂黑夜（最黑暗、最绝望的内心时刻）⑬ 第三幕进入（找到答案、重新出发）⑭ 结尾（综合一切、解决）⑮ 终场画面（与开场呼应的终点状态）。它不是创作公式，是一张让你检查「节奏哪里垮了」的体检表。</w:t>
      </w:r>
    </w:p>
    <w:p w14:paraId="1DA29E23">
      <w:pPr>
        <w:spacing w:after="60"/>
      </w:pPr>
    </w:p>
    <w:p w14:paraId="44BFD21C">
      <w:pPr>
        <w:spacing w:after="60"/>
      </w:pPr>
      <w:r>
        <w:rPr>
          <w:b/>
        </w:rPr>
        <w:t>〔怎么使〕</w:t>
      </w:r>
    </w:p>
    <w:p w14:paraId="2A4B76CA">
      <w:pPr>
        <w:spacing w:after="60"/>
      </w:pPr>
    </w:p>
    <w:p w14:paraId="773D2745">
      <w:pPr>
        <w:spacing w:after="60"/>
      </w:pPr>
      <w:r>
        <w:rPr>
          <w:b/>
        </w:rPr>
        <w:t>写之前：</w:t>
      </w:r>
      <w:r>
        <w:t>可以用它做粗略的路标（心里大致知道这几个节拍要发生什么），但不要把它当成必须填满的格子。</w:t>
      </w:r>
    </w:p>
    <w:p w14:paraId="1104A331">
      <w:pPr>
        <w:spacing w:after="60"/>
      </w:pPr>
    </w:p>
    <w:p w14:paraId="19C32158">
      <w:pPr>
        <w:spacing w:after="60"/>
      </w:pPr>
      <w:r>
        <w:rPr>
          <w:b/>
        </w:rPr>
        <w:t>写之中：</w:t>
      </w:r>
      <w:r>
        <w:t>让源按本能发散地写，不要一边写一边数节拍——那会卡死灵感。</w:t>
      </w:r>
    </w:p>
    <w:p w14:paraId="0AC117AE">
      <w:pPr>
        <w:spacing w:after="60"/>
      </w:pPr>
    </w:p>
    <w:p w14:paraId="0E6A1C7F">
      <w:pPr>
        <w:spacing w:after="60"/>
      </w:pPr>
      <w:r>
        <w:rPr>
          <w:b/>
        </w:rPr>
        <w:t>写之后（主用法）：</w:t>
      </w:r>
      <w:r>
        <w:t>初稿写完，拿这十五个节拍逐条对：推动事件够不够早？争论段是不是拖太久？中点立没立住、赌注升级了吗？灵魂黑夜够不够低？终场画面和开场呼应了吗？缺哪个、垮哪个，回去补哪个。</w:t>
      </w:r>
    </w:p>
    <w:p w14:paraId="34020B58">
      <w:pPr>
        <w:spacing w:after="60"/>
      </w:pPr>
    </w:p>
    <w:p w14:paraId="003135BB">
      <w:pPr>
        <w:spacing w:after="60"/>
      </w:pPr>
      <w:r>
        <w:rPr>
          <w:b/>
        </w:rPr>
        <w:t>〔配源〕</w:t>
      </w:r>
      <w:r>
        <w:t>这是治源结构松的主药（Te 第三 + Si 劣势）。源凭感觉写，节奏容易飘、中段容易塌、自己还说不清哪里不对。十五节拍给他一个客观、可逐条检查的标准，把「我感觉这儿不对劲」翻译成「中点没立住，得加一个让赌注升级的转折」。它把模糊的结构焦虑，变成可操作的检查清单。</w:t>
      </w:r>
    </w:p>
    <w:p w14:paraId="66B87B61">
      <w:pPr>
        <w:spacing w:after="60"/>
      </w:pPr>
    </w:p>
    <w:p w14:paraId="15A3B288">
      <w:pPr>
        <w:spacing w:after="60"/>
      </w:pPr>
      <w:r>
        <w:rPr>
          <w:b/>
        </w:rPr>
        <w:t>〔常见的坑〕</w:t>
      </w:r>
      <w:r>
        <w:t>① 当模具用——最大的坑。先列十五格、再往里填人物，写出来的东西工整但死、没有源的灵气。永远「先发散、后体检」。② 教条地卡页数——节拍的位置是大致的、是节奏感，不是「必须在第几页」的硬规定，别为了卡位置牺牲故事。③ 缺B故事——源容易只顾主线，忘了那条承载情感与主题的副线，导致主题没有落脚的地方。</w:t>
      </w:r>
    </w:p>
    <w:p w14:paraId="4E850263">
      <w:pPr>
        <w:spacing w:after="60"/>
      </w:pPr>
    </w:p>
    <w:p w14:paraId="66831AB3">
      <w:pPr>
        <w:spacing w:after="60"/>
      </w:pPr>
      <w:r>
        <w:rPr>
          <w:b/>
        </w:rPr>
        <w:t>第 七 式 · 中点（Midpoint）</w:t>
      </w:r>
    </w:p>
    <w:p w14:paraId="5D69F99D">
      <w:pPr>
        <w:spacing w:after="60"/>
      </w:pPr>
    </w:p>
    <w:p w14:paraId="21A113AA">
      <w:pPr>
        <w:spacing w:after="60"/>
      </w:pPr>
      <w:r>
        <w:rPr>
          <w:b/>
        </w:rPr>
        <w:t>【心法】</w:t>
      </w:r>
      <w:r>
        <w:t>故事正中央的一记大转折——假胜利或假失败，把第二幕「撑起来」。</w:t>
      </w:r>
    </w:p>
    <w:p w14:paraId="42FD985C">
      <w:pPr>
        <w:spacing w:after="60"/>
      </w:pPr>
    </w:p>
    <w:p w14:paraId="6008CCEA">
      <w:pPr>
        <w:spacing w:after="60"/>
      </w:pPr>
      <w:r>
        <w:rPr>
          <w:b/>
        </w:rPr>
        <w:t>〔拆解〕</w:t>
      </w:r>
      <w:r>
        <w:t>第二幕（故事中段）是最容易塌腰的地方——铺垫完了、高潮还没到，中间容易松垮。中点就是撑住中段的那根柱子：在故事正中央，安排一个重大转折，要么是「假胜利」（主角看似达成目标，实则埋下更大危机），要么是「假失败」（主角看似全输，实则逼出真正的觉悟）。中点之后，赌注必须升级、主角再也回不去了。它把一部戏从「中点前的相对轻松」推向「中点后的步步惊心」。</w:t>
      </w:r>
    </w:p>
    <w:p w14:paraId="4B90C305">
      <w:pPr>
        <w:spacing w:after="60"/>
      </w:pPr>
    </w:p>
    <w:p w14:paraId="3BCA4BDE">
      <w:pPr>
        <w:spacing w:after="60"/>
      </w:pPr>
      <w:r>
        <w:rPr>
          <w:b/>
        </w:rPr>
        <w:t>〔怎么使〕</w:t>
      </w:r>
    </w:p>
    <w:p w14:paraId="1DDE2FFB">
      <w:pPr>
        <w:spacing w:after="60"/>
      </w:pPr>
    </w:p>
    <w:p w14:paraId="39764D13">
      <w:pPr>
        <w:spacing w:after="60"/>
      </w:pPr>
      <w:r>
        <w:rPr>
          <w:b/>
        </w:rPr>
        <w:t>写之前：</w:t>
      </w:r>
      <w:r>
        <w:t>先想清楚：这部戏的正中间，发生一件什么大事，能让赌注升级、让主角再无退路？</w:t>
      </w:r>
    </w:p>
    <w:p w14:paraId="7E246E5A">
      <w:pPr>
        <w:spacing w:after="60"/>
      </w:pPr>
    </w:p>
    <w:p w14:paraId="5EA27D54">
      <w:pPr>
        <w:spacing w:after="60"/>
      </w:pPr>
      <w:r>
        <w:rPr>
          <w:b/>
        </w:rPr>
        <w:t>写之中：</w:t>
      </w:r>
      <w:r>
        <w:t>在中段安排这个转折，并确保它之后的故事「更紧、更险」，与中点之前形成对比。</w:t>
      </w:r>
    </w:p>
    <w:p w14:paraId="394FC245">
      <w:pPr>
        <w:spacing w:after="60"/>
      </w:pPr>
    </w:p>
    <w:p w14:paraId="218DBB74">
      <w:pPr>
        <w:spacing w:after="60"/>
      </w:pPr>
      <w:r>
        <w:rPr>
          <w:b/>
        </w:rPr>
        <w:t>写之后：</w:t>
      </w:r>
      <w:r>
        <w:t>检查第二幕中段是否塌腰：如果读到一半觉得「松、没劲、想快进」，多半是中点没立住。</w:t>
      </w:r>
    </w:p>
    <w:p w14:paraId="1E3BB5DA">
      <w:pPr>
        <w:spacing w:after="60"/>
      </w:pPr>
    </w:p>
    <w:p w14:paraId="1C8F20AC">
      <w:pPr>
        <w:spacing w:after="60"/>
      </w:pPr>
      <w:r>
        <w:rPr>
          <w:b/>
        </w:rPr>
        <w:t>〔配源〕</w:t>
      </w:r>
      <w:r>
        <w:t>专治源（及所有 Ne 型）最常塌的第二幕中段。源前面铺得好、后面能收，最容易在中间松掉。中点给他一个明确的结构支点，像给长桥架了根中柱，让长篇不塌腰。</w:t>
      </w:r>
    </w:p>
    <w:p w14:paraId="47FF41FB">
      <w:pPr>
        <w:spacing w:after="60"/>
      </w:pPr>
    </w:p>
    <w:p w14:paraId="1116F6C9">
      <w:pPr>
        <w:spacing w:after="60"/>
      </w:pPr>
      <w:r>
        <w:rPr>
          <w:b/>
        </w:rPr>
        <w:t>〔常见的坑〕</w:t>
      </w:r>
      <w:r>
        <w:t>① 中点太弱——只是「又发生了一件事」，没有让赌注升级、没让主角无路可退，等于没有中点。② 中点之后没变紧——中点的意义在于它「改变了游戏」，若中点后故事还是原来的节奏，这根柱子就没起作用。</w:t>
      </w:r>
    </w:p>
    <w:p w14:paraId="66516ED3">
      <w:pPr>
        <w:spacing w:after="60"/>
      </w:pPr>
    </w:p>
    <w:p w14:paraId="6D78F99E">
      <w:pPr>
        <w:spacing w:after="60"/>
      </w:pPr>
      <w:r>
        <w:rPr>
          <w:b/>
        </w:rPr>
        <w:t>第 八 式 · 坏蛋逼近 → 一无所有 → 灵魂黑夜（低谷三连）</w:t>
      </w:r>
    </w:p>
    <w:p w14:paraId="0144F48A">
      <w:pPr>
        <w:spacing w:after="60"/>
      </w:pPr>
    </w:p>
    <w:p w14:paraId="4DB3C95D">
      <w:pPr>
        <w:spacing w:after="60"/>
      </w:pPr>
      <w:r>
        <w:rPr>
          <w:b/>
        </w:rPr>
        <w:t>【心法】</w:t>
      </w:r>
      <w:r>
        <w:t>高潮前必须把主角逼到最低点；低谷越真越低，反弹越有力。</w:t>
      </w:r>
    </w:p>
    <w:p w14:paraId="7557546C">
      <w:pPr>
        <w:spacing w:after="60"/>
      </w:pPr>
    </w:p>
    <w:p w14:paraId="69E91774">
      <w:pPr>
        <w:spacing w:after="60"/>
      </w:pPr>
      <w:r>
        <w:rPr>
          <w:b/>
        </w:rPr>
        <w:t>〔拆解〕</w:t>
      </w:r>
      <w:r>
        <w:t>反弹之前必须先坠落。高潮前的这一段，是把主角逼到谷底的三连击：坏蛋逼近（外部压力步步收紧，内部也开始瓦解——团队散了、计划崩了）→ 一无所有（主角失去一切，看似全盘皆输，常伴随一个「死亡气息」的时刻）→ 灵魂黑夜（最黑暗的内心时刻，主角怀疑一切、几乎放弃）。这个谷底是为了让主角在最底处「想明白那件事」（呼应主题），然后才有力量反弹进入高潮。低谷的深度，决定反弹的高度。</w:t>
      </w:r>
    </w:p>
    <w:p w14:paraId="5767ECBE">
      <w:pPr>
        <w:spacing w:after="60"/>
      </w:pPr>
    </w:p>
    <w:p w14:paraId="47052569">
      <w:pPr>
        <w:spacing w:after="60"/>
      </w:pPr>
      <w:r>
        <w:rPr>
          <w:b/>
        </w:rPr>
        <w:t>〔怎么使〕</w:t>
      </w:r>
    </w:p>
    <w:p w14:paraId="4CE885B6">
      <w:pPr>
        <w:spacing w:after="60"/>
      </w:pPr>
    </w:p>
    <w:p w14:paraId="38855368">
      <w:pPr>
        <w:spacing w:after="60"/>
      </w:pPr>
      <w:r>
        <w:rPr>
          <w:b/>
        </w:rPr>
        <w:t>写之前：</w:t>
      </w:r>
      <w:r>
        <w:t>设计高潮前的谷底：主角会失去什么（最珍视的）？他的灵魂黑夜里，要面对的是什么内心真相？</w:t>
      </w:r>
    </w:p>
    <w:p w14:paraId="6AAC7E18">
      <w:pPr>
        <w:spacing w:after="60"/>
      </w:pPr>
    </w:p>
    <w:p w14:paraId="616598FF">
      <w:pPr>
        <w:spacing w:after="60"/>
      </w:pPr>
      <w:r>
        <w:rPr>
          <w:b/>
        </w:rPr>
        <w:t>写之中：</w:t>
      </w:r>
      <w:r>
        <w:t>让低谷真的「低」——别心软、别草草带过。让主角真的跌到底，让读者也跟着绝望一下。</w:t>
      </w:r>
    </w:p>
    <w:p w14:paraId="303ECD79">
      <w:pPr>
        <w:spacing w:after="60"/>
      </w:pPr>
    </w:p>
    <w:p w14:paraId="29D1BA80">
      <w:pPr>
        <w:spacing w:after="60"/>
      </w:pPr>
      <w:r>
        <w:rPr>
          <w:b/>
        </w:rPr>
        <w:t>写之后：</w:t>
      </w:r>
      <w:r>
        <w:t>检查：高潮前有没有一个够低的谷底？主角是不是在谷底「想通了那件事」（与主题呼应），才反弹的？</w:t>
      </w:r>
    </w:p>
    <w:p w14:paraId="69B0F2AC">
      <w:pPr>
        <w:spacing w:after="60"/>
      </w:pPr>
    </w:p>
    <w:p w14:paraId="12135582">
      <w:pPr>
        <w:spacing w:after="60"/>
      </w:pPr>
      <w:r>
        <w:rPr>
          <w:b/>
        </w:rPr>
        <w:t>〔配源〕</w:t>
      </w:r>
      <w:r>
        <w:t>把源 Fi 的「能写痛、能写到人心最深处」对接到正确的结构位置——他天生写得动情，这招告诉他「把最痛的那一下放在高潮前」，让情感力量用在结构最需要的地方，而非散在各处。</w:t>
      </w:r>
    </w:p>
    <w:p w14:paraId="60846198">
      <w:pPr>
        <w:spacing w:after="60"/>
      </w:pPr>
    </w:p>
    <w:p w14:paraId="7EF730AA">
      <w:pPr>
        <w:spacing w:after="60"/>
      </w:pPr>
      <w:r>
        <w:rPr>
          <w:b/>
        </w:rPr>
        <w:t>〔常见的坑〕</w:t>
      </w:r>
      <w:r>
        <w:t>① 低谷不够低——源有时心疼人物，谷底一笔带过，反弹就没了力量。要敢把人物按到底。② 灵魂黑夜空有情绪没有「领悟」——谷底不只是惨，是主角在惨里想明白了主题那件事，才有反弹的根据。光惨不悟，是为虐而虐。</w:t>
      </w:r>
    </w:p>
    <w:p w14:paraId="70DE2981">
      <w:pPr>
        <w:spacing w:after="60"/>
      </w:pPr>
    </w:p>
    <w:p w14:paraId="776E393F">
      <w:pPr>
        <w:spacing w:after="60"/>
      </w:pPr>
      <w:r>
        <w:rPr>
          <w:b/>
        </w:rPr>
        <w:t>第 九 式 · 类型分类（按「问题」分，不按题材分）</w:t>
      </w:r>
    </w:p>
    <w:p w14:paraId="4E998232">
      <w:pPr>
        <w:spacing w:after="60"/>
      </w:pPr>
    </w:p>
    <w:p w14:paraId="017ADD8A">
      <w:pPr>
        <w:spacing w:after="60"/>
      </w:pPr>
      <w:r>
        <w:rPr>
          <w:b/>
        </w:rPr>
        <w:t>【心法】</w:t>
      </w:r>
      <w:r>
        <w:t>知道自己写的是哪一类故事，就能借鉴同类成熟作的结构。</w:t>
      </w:r>
    </w:p>
    <w:p w14:paraId="3FA8A359">
      <w:pPr>
        <w:spacing w:after="60"/>
      </w:pPr>
    </w:p>
    <w:p w14:paraId="742CB911">
      <w:pPr>
        <w:spacing w:after="60"/>
      </w:pPr>
      <w:r>
        <w:rPr>
          <w:b/>
        </w:rPr>
        <w:t>〔拆解〕</w:t>
      </w:r>
      <w:r>
        <w:t>斯奈德的一个独到之处：他不按题材（爱情/科幻/犯罪）分类，而按「主角面对的问题类型」分类。比如『屋里有怪物』（封闭空间里有威胁，主角因某种「罪」被困其中）、『金羊毛』（为了某个目标踏上旅程，真正收获的是别的东西）、『凡人遇上难题』（普通人被卷入超出常规的处境）等。同一类问题的成熟作品，共享相似的结构逻辑和观众期待。识别出自己写的是哪一类，就能站在同类经典的肩膀上、知道这类故事的结构骨架和观众想要什么。</w:t>
      </w:r>
    </w:p>
    <w:p w14:paraId="134B52BA">
      <w:pPr>
        <w:spacing w:after="60"/>
      </w:pPr>
    </w:p>
    <w:p w14:paraId="39A1B8B3">
      <w:pPr>
        <w:spacing w:after="60"/>
      </w:pPr>
      <w:r>
        <w:rPr>
          <w:b/>
        </w:rPr>
        <w:t>〔怎么使〕</w:t>
      </w:r>
    </w:p>
    <w:p w14:paraId="37D62549">
      <w:pPr>
        <w:spacing w:after="60"/>
      </w:pPr>
    </w:p>
    <w:p w14:paraId="1D67E1A1">
      <w:pPr>
        <w:spacing w:after="60"/>
      </w:pPr>
      <w:r>
        <w:rPr>
          <w:b/>
        </w:rPr>
        <w:t>写之前：</w:t>
      </w:r>
      <w:r>
        <w:t>判断「我这个故事，本质是哪一类问题」。判断准了，去看同类成熟作怎么搭结构、观众对这一类有什么预期。</w:t>
      </w:r>
    </w:p>
    <w:p w14:paraId="47893050">
      <w:pPr>
        <w:spacing w:after="60"/>
      </w:pPr>
    </w:p>
    <w:p w14:paraId="275AB0CA">
      <w:pPr>
        <w:spacing w:after="60"/>
      </w:pPr>
      <w:r>
        <w:rPr>
          <w:b/>
        </w:rPr>
        <w:t>写之中：</w:t>
      </w:r>
      <w:r>
        <w:t>在这个类型的「结构惯例」内发散——满足这一类的基本预期（观众要的那几样），再在其中给意外。</w:t>
      </w:r>
    </w:p>
    <w:p w14:paraId="4D223274">
      <w:pPr>
        <w:spacing w:after="60"/>
      </w:pPr>
    </w:p>
    <w:p w14:paraId="46E6650E">
      <w:pPr>
        <w:spacing w:after="60"/>
      </w:pPr>
      <w:r>
        <w:rPr>
          <w:b/>
        </w:rPr>
        <w:t>写之后：</w:t>
      </w:r>
      <w:r>
        <w:t>检查：观众能不能看出这是哪一类故事？这一类该有的关键节拍/满足点，给到了吗？</w:t>
      </w:r>
    </w:p>
    <w:p w14:paraId="44ABCBFC">
      <w:pPr>
        <w:spacing w:after="60"/>
      </w:pPr>
    </w:p>
    <w:p w14:paraId="17A10943">
      <w:pPr>
        <w:spacing w:after="60"/>
      </w:pPr>
      <w:r>
        <w:rPr>
          <w:b/>
        </w:rPr>
        <w:t>〔配源〕</w:t>
      </w:r>
      <w:r>
        <w:t>给源 Ne 的无边发散划一个「类型边界」——在边界内发散，既自由又不至于失去观众的预期锚点。补他「写得新奇、但观众不知道在看什么、抓不住」的问题。类型是和观众的「默契契约」，源可以在契约内尽情玩，但不能毁约。</w:t>
      </w:r>
    </w:p>
    <w:p w14:paraId="0725997B">
      <w:pPr>
        <w:spacing w:after="60"/>
      </w:pPr>
    </w:p>
    <w:p w14:paraId="0F2D6683">
      <w:pPr>
        <w:spacing w:after="60"/>
      </w:pPr>
      <w:r>
        <w:rPr>
          <w:b/>
        </w:rPr>
        <w:t>〔常见的坑〕</w:t>
      </w:r>
      <w:r>
        <w:t>① 不认类型、纯凭灵感乱走——观众失去预期，再好的细节也抓不住人。② 反被类型套牢、写成套路——识别类型是为了「站在肩膀上再创新」，不是照抄套路。源的价值恰恰在类型框架内给出他独有的、带母题的意外。</w:t>
      </w:r>
    </w:p>
    <w:p w14:paraId="1B76AAE2">
      <w:pPr>
        <w:spacing w:after="60"/>
      </w:pPr>
    </w:p>
    <w:p w14:paraId="03FE9B98">
      <w:pPr>
        <w:spacing w:after="60"/>
      </w:pPr>
      <w:r>
        <w:rPr>
          <w:b/>
        </w:rPr>
        <w:t>第 十 式 · 变化的轨迹 &amp; 让故事「动」起来（情感转变表）</w:t>
      </w:r>
    </w:p>
    <w:p w14:paraId="285B97F2">
      <w:pPr>
        <w:spacing w:after="60"/>
      </w:pPr>
    </w:p>
    <w:p w14:paraId="523AD25F">
      <w:pPr>
        <w:spacing w:after="60"/>
      </w:pPr>
      <w:r>
        <w:rPr>
          <w:b/>
        </w:rPr>
        <w:t>【心法】</w:t>
      </w:r>
      <w:r>
        <w:t>每个主要人物，从头到尾都要有可追踪的「变化」；没有变化的人物和段落，都是死的。</w:t>
      </w:r>
    </w:p>
    <w:p w14:paraId="1A72A192">
      <w:pPr>
        <w:spacing w:after="60"/>
      </w:pPr>
    </w:p>
    <w:p w14:paraId="34D12EFC">
      <w:pPr>
        <w:spacing w:after="60"/>
      </w:pPr>
      <w:r>
        <w:rPr>
          <w:b/>
        </w:rPr>
        <w:t>〔拆解〕</w:t>
      </w:r>
      <w:r>
        <w:t>斯奈德强调「变化」是故事的生命：不只主角，每个重要人物从开场到结尾都应有可追踪的转变轨迹；每一场戏、每一个段落，都应推动某种变化（情感、关系、处境、认知）。一个检验方法：列出主要人物，标出他们各自在故事开始和结束时的状态，看每个人有没有「动」。没动的人物，要么删、要么给他一条变化线。这一招把「故事要发展」从抽象口号变成可逐人物、逐段落检查的清单。</w:t>
      </w:r>
    </w:p>
    <w:p w14:paraId="71174A68">
      <w:pPr>
        <w:spacing w:after="60"/>
      </w:pPr>
    </w:p>
    <w:p w14:paraId="1927B607">
      <w:pPr>
        <w:spacing w:after="60"/>
      </w:pPr>
      <w:r>
        <w:rPr>
          <w:b/>
        </w:rPr>
        <w:t>〔怎么使〕</w:t>
      </w:r>
    </w:p>
    <w:p w14:paraId="0B1CF731">
      <w:pPr>
        <w:spacing w:after="60"/>
      </w:pPr>
    </w:p>
    <w:p w14:paraId="7E372FBF">
      <w:pPr>
        <w:spacing w:after="60"/>
      </w:pPr>
      <w:r>
        <w:rPr>
          <w:b/>
        </w:rPr>
        <w:t>写之前：</w:t>
      </w:r>
      <w:r>
        <w:t>为每个主要人物画一条「变化轨迹」：他从什么状态，经历什么，变成什么状态。</w:t>
      </w:r>
    </w:p>
    <w:p w14:paraId="3784D0C8">
      <w:pPr>
        <w:spacing w:after="60"/>
      </w:pPr>
    </w:p>
    <w:p w14:paraId="3F9CCCDD">
      <w:pPr>
        <w:spacing w:after="60"/>
      </w:pPr>
      <w:r>
        <w:rPr>
          <w:b/>
        </w:rPr>
        <w:t>写之中：</w:t>
      </w:r>
      <w:r>
        <w:t>写每一场时问：这场让谁发生了什么变化？没有人变化的场，警惕它是不是废戏。</w:t>
      </w:r>
    </w:p>
    <w:p w14:paraId="1708174A">
      <w:pPr>
        <w:spacing w:after="60"/>
      </w:pPr>
    </w:p>
    <w:p w14:paraId="4810C03D">
      <w:pPr>
        <w:spacing w:after="60"/>
      </w:pPr>
      <w:r>
        <w:rPr>
          <w:b/>
        </w:rPr>
        <w:t>写之后：</w:t>
      </w:r>
      <w:r>
        <w:t>逐人物、逐段落体检：每个主要人物都「动」了吗？有没有从头到尾原地不动的人物或拖沓不推进的段落？</w:t>
      </w:r>
    </w:p>
    <w:p w14:paraId="076ADBF7">
      <w:pPr>
        <w:spacing w:after="60"/>
      </w:pPr>
    </w:p>
    <w:p w14:paraId="2612BA57">
      <w:pPr>
        <w:spacing w:after="60"/>
      </w:pPr>
      <w:r>
        <w:rPr>
          <w:b/>
        </w:rPr>
        <w:t>〔配源〕</w:t>
      </w:r>
      <w:r>
        <w:t>补源 Te 第三的弱项——他 Ne 发散能造出一大群鲜活人物，但容易「人物多而乱、各自不动」。变化轨迹给他一个逐人物、逐段落的客观检查表，把「热闹」变成「都在推进」。也帮他砍掉不推进的冗余（Si 劣势导致的拖沓）。</w:t>
      </w:r>
    </w:p>
    <w:p w14:paraId="7064EBAC">
      <w:pPr>
        <w:spacing w:after="60"/>
      </w:pPr>
    </w:p>
    <w:p w14:paraId="1162CDB8">
      <w:pPr>
        <w:spacing w:after="60"/>
      </w:pPr>
      <w:r>
        <w:rPr>
          <w:b/>
        </w:rPr>
        <w:t>〔常见的坑〕</w:t>
      </w:r>
      <w:r>
        <w:t>① 配角沦为工具人——只服务主角、自己不动，群像就空。给重要配角也来一条小变化线。② 把「变化」误解成「事件多」——不是事多就有变化，是人物/关系/处境的「状态」真的翻转了才算。回到《故事》的价值转换那一式互参。</w:t>
      </w:r>
    </w:p>
    <w:p w14:paraId="54DED59F">
      <w:pPr>
        <w:spacing w:after="60"/>
      </w:pPr>
    </w:p>
    <w:p w14:paraId="320DDC26">
      <w:pPr>
        <w:spacing w:after="60"/>
      </w:pPr>
      <w:r>
        <w:rPr>
          <w:b/>
        </w:rPr>
        <w:t>《救猫咪》收功 · 给源的一段话</w:t>
      </w:r>
    </w:p>
    <w:p w14:paraId="631BFB0E">
      <w:pPr>
        <w:spacing w:after="60"/>
      </w:pPr>
    </w:p>
    <w:p w14:paraId="180EDFC6">
      <w:pPr>
        <w:spacing w:after="60"/>
      </w:pPr>
      <w:r>
        <w:t>源，这十式，没有一式是要你「先搭格子再填故事」。它们全是给你写完之后用的体检表。你先用你的 Ne 和 Fi，尽情发散，写出那种人物自己会呼吸、情节意想不到、看了让人心里一动的初稿——这一步是你的天赋，谁也不许碰。写完了，再请出这把尺子：一句话还锚得住吗？开场和结尾呼应了吗？主题问出来又回答了吗？十五节拍哪个塌了？中点这根柱子立住了吗？低谷够低吗？每个人都在动吗？量出毛病，回去补。骨架是给你那团又乱又活的好东西「站得住」用的——不是把你磨整齐。你的骨（Ne的活、Fi的真、那道初心vs现实的撕）一寸都不动。这就是添翅膀、不换骨。</w:t>
      </w:r>
    </w:p>
    <w:p w14:paraId="0CEF6371">
      <w:pPr>
        <w:spacing w:after="60"/>
      </w:pPr>
    </w:p>
    <w:p w14:paraId="76882E0C">
      <w:pPr>
        <w:spacing w:after="60"/>
      </w:pPr>
      <w:r>
        <w:rPr>
          <w:b/>
        </w:rPr>
        <w:t>意态人格引擎 · L6（充电）· 写作大典</w:t>
      </w:r>
    </w:p>
    <w:p w14:paraId="6FADB732">
      <w:pPr>
        <w:spacing w:after="60"/>
      </w:pPr>
    </w:p>
    <w:p w14:paraId="6CB6454C">
      <w:pPr>
        <w:spacing w:after="60"/>
      </w:pPr>
      <w:r>
        <w:rPr>
          <w:b/>
        </w:rPr>
        <w:t>第二辑 · 华语名家心法录</w:t>
      </w:r>
    </w:p>
    <w:p w14:paraId="04ACF472">
      <w:pPr>
        <w:spacing w:after="60"/>
      </w:pPr>
    </w:p>
    <w:p w14:paraId="08F09331">
      <w:pPr>
        <w:spacing w:after="60"/>
      </w:pPr>
      <w:r>
        <w:t>芦苇 · 刘和平 · 束焕</w:t>
      </w:r>
    </w:p>
    <w:p w14:paraId="778E465C">
      <w:pPr>
        <w:spacing w:after="60"/>
      </w:pPr>
    </w:p>
    <w:p w14:paraId="498CCC84">
      <w:pPr>
        <w:spacing w:after="60"/>
      </w:pPr>
      <w:r>
        <w:t>源 · 案头大全</w:t>
      </w:r>
    </w:p>
    <w:p w14:paraId="25BFE6D0">
      <w:pPr>
        <w:spacing w:after="60"/>
      </w:pPr>
    </w:p>
    <w:p w14:paraId="4D7F1AB4">
      <w:pPr>
        <w:spacing w:after="60"/>
      </w:pPr>
      <w:r>
        <w:t>与第一辑（救猫咪/故事/拉片子三本系统理论）不同，本辑是华语顶级实战编剧的创作心法。</w:t>
      </w:r>
    </w:p>
    <w:p w14:paraId="541FE314">
      <w:pPr>
        <w:spacing w:after="60"/>
      </w:pPr>
    </w:p>
    <w:p w14:paraId="40BC4136">
      <w:pPr>
        <w:spacing w:after="60"/>
      </w:pPr>
      <w:r>
        <w:rPr>
          <w:b/>
        </w:rPr>
        <w:t>它们不成体系，是几十年实战打出来的、带个人烙印的真知。按「名家心法」组织，每条仍五段：心法/拆解/怎么使/配源/坑。</w:t>
      </w:r>
    </w:p>
    <w:p w14:paraId="6EB63914">
      <w:pPr>
        <w:spacing w:after="60"/>
      </w:pPr>
    </w:p>
    <w:p w14:paraId="7A209574">
      <w:pPr>
        <w:spacing w:after="60"/>
      </w:pPr>
      <w:r>
        <w:t>说明：芦苇据其公开对谈《电影编剧的秘密》提炼；刘和平、束焕据其公开创作谈与分享提炼，非某具体文本的逐字整理。均以自己的话讲，不搬原文。</w:t>
      </w:r>
    </w:p>
    <w:p w14:paraId="78873EC2">
      <w:pPr>
        <w:spacing w:after="60"/>
      </w:pPr>
    </w:p>
    <w:p w14:paraId="30D9CCA9">
      <w:pPr>
        <w:spacing w:after="60"/>
      </w:pPr>
      <w:r>
        <w:rPr>
          <w:b/>
        </w:rPr>
        <w:t>一 · 芦苇心法</w:t>
      </w:r>
    </w:p>
    <w:p w14:paraId="62CDE6CA">
      <w:pPr>
        <w:spacing w:after="60"/>
      </w:pPr>
    </w:p>
    <w:p w14:paraId="6B7A71DE">
      <w:pPr>
        <w:spacing w:after="60"/>
      </w:pPr>
      <w:r>
        <w:t>《霸王别姬》《活着》编剧 · 最接近「发小级实战复盘」的一家</w:t>
      </w:r>
    </w:p>
    <w:p w14:paraId="7C400908">
      <w:pPr>
        <w:spacing w:after="60"/>
      </w:pPr>
    </w:p>
    <w:p w14:paraId="233D8902">
      <w:pPr>
        <w:spacing w:after="60"/>
      </w:pPr>
      <w:r>
        <w:t>芦苇是华语电影编剧的标杆之一。他最珍贵的，不是理论，是「干过最高水准的活、又肯把怎么干的掏心窝子讲出来」的实战复盘。他反复强调一件让很多文艺型编剧不舒服、却最实在的事：剧本是「设计」出来的，是手艺活，不是灵感的随意挥洒。这一条对源（Ne+Fi、靠灵感与真情）既是补药、也是一记必要的提醒。</w:t>
      </w:r>
    </w:p>
    <w:p w14:paraId="3E98FDBC">
      <w:pPr>
        <w:spacing w:after="60"/>
      </w:pPr>
    </w:p>
    <w:p w14:paraId="31B28052">
      <w:pPr>
        <w:spacing w:after="60"/>
      </w:pPr>
      <w:r>
        <w:rPr>
          <w:b/>
        </w:rPr>
        <w:t>第 芦 1 式 · 剧本是「设计」出来的，不是「写」出来的</w:t>
      </w:r>
    </w:p>
    <w:p w14:paraId="5608F023">
      <w:pPr>
        <w:spacing w:after="60"/>
      </w:pPr>
    </w:p>
    <w:p w14:paraId="0044C378">
      <w:pPr>
        <w:spacing w:after="60"/>
      </w:pPr>
      <w:r>
        <w:rPr>
          <w:b/>
        </w:rPr>
        <w:t>【心法】</w:t>
      </w:r>
      <w:r>
        <w:t>把剧本当成一栋要施工的建筑来设计，而不是一篇等灵感降临的文章。</w:t>
      </w:r>
    </w:p>
    <w:p w14:paraId="433BD30D">
      <w:pPr>
        <w:spacing w:after="60"/>
      </w:pPr>
    </w:p>
    <w:p w14:paraId="343AEE47">
      <w:pPr>
        <w:spacing w:after="60"/>
      </w:pPr>
      <w:r>
        <w:rPr>
          <w:b/>
        </w:rPr>
        <w:t>〔拆解〕</w:t>
      </w:r>
      <w:r>
        <w:t>芦苇最核心、也最反直觉的一条：好剧本是像建筑师画图纸一样「设计」出来的——人物为什么这么走、这场戏为什么放这儿、这个转折承担什么功能，每一处都是有意图的设计，不是「写着写着就这样了」。他做《霸王别姬》这种级别的本子，是把结构、人物命运、每一场的功能都想透了再下笔。这一条戳破了一个常见幻觉：以为好剧本靠灵感喷涌。真相是——灵感提供素材，设计才让它成为剧本。</w:t>
      </w:r>
    </w:p>
    <w:p w14:paraId="44A5F4E9">
      <w:pPr>
        <w:spacing w:after="60"/>
      </w:pPr>
    </w:p>
    <w:p w14:paraId="6804A58A">
      <w:pPr>
        <w:spacing w:after="60"/>
      </w:pPr>
      <w:r>
        <w:rPr>
          <w:b/>
        </w:rPr>
        <w:t>〔怎么使〕</w:t>
      </w:r>
    </w:p>
    <w:p w14:paraId="499CDEAF">
      <w:pPr>
        <w:spacing w:after="60"/>
      </w:pPr>
    </w:p>
    <w:p w14:paraId="28686D10">
      <w:pPr>
        <w:spacing w:after="60"/>
      </w:pPr>
      <w:r>
        <w:rPr>
          <w:b/>
        </w:rPr>
        <w:t>写之前：</w:t>
      </w:r>
      <w:r>
        <w:t>在动情发散之后，逼自己进入「设计师」状态：把这部戏当图纸——主要人物各自的命运线怎么走？几个关键转折点放在哪？每场戏承担什么功能？先把图纸画清楚。</w:t>
      </w:r>
    </w:p>
    <w:p w14:paraId="3BCC88D9">
      <w:pPr>
        <w:spacing w:after="60"/>
      </w:pPr>
    </w:p>
    <w:p w14:paraId="6E3F9A92">
      <w:pPr>
        <w:spacing w:after="60"/>
      </w:pPr>
      <w:r>
        <w:rPr>
          <w:b/>
        </w:rPr>
        <w:t>写之中：</w:t>
      </w:r>
      <w:r>
        <w:t>写每一场前，问一句「这场戏是设计来干什么的」——推进哪条线、揭示什么、转什么价值。没有设计功能的戏，警惕。</w:t>
      </w:r>
    </w:p>
    <w:p w14:paraId="7472FE4C">
      <w:pPr>
        <w:spacing w:after="60"/>
      </w:pPr>
    </w:p>
    <w:p w14:paraId="1203A106">
      <w:pPr>
        <w:spacing w:after="60"/>
      </w:pPr>
      <w:r>
        <w:rPr>
          <w:b/>
        </w:rPr>
        <w:t>写之后：</w:t>
      </w:r>
      <w:r>
        <w:t>以设计师的冷眼回看：哪一处是「随手写的」而非「设计的」？把那些靠惯性滑过去的地方，重新设计。</w:t>
      </w:r>
    </w:p>
    <w:p w14:paraId="7751848C">
      <w:pPr>
        <w:spacing w:after="60"/>
      </w:pPr>
    </w:p>
    <w:p w14:paraId="4B8D7F28">
      <w:pPr>
        <w:spacing w:after="60"/>
      </w:pPr>
      <w:r>
        <w:rPr>
          <w:b/>
        </w:rPr>
        <w:t>〔配源〕</w:t>
      </w:r>
      <w:r>
        <w:t>这是给源 Te 第三补的硬功。源 Ne+Fi，最擅长「灵感喷涌、人物自己活」，最不擅长「冷静设计」。芦苇这条逼他在发散之后补上「设计」这一道——但注意时序：源的天赋（发散、真情）在前，芦苇的「设计」在后，是把喷出来的好东西「设计成」立得住的剧本，不是用设计取代灵感。这恰是「人格在前、校验在后」。</w:t>
      </w:r>
    </w:p>
    <w:p w14:paraId="6F36CB18">
      <w:pPr>
        <w:spacing w:after="60"/>
      </w:pPr>
    </w:p>
    <w:p w14:paraId="6EFC29DE">
      <w:pPr>
        <w:spacing w:after="60"/>
      </w:pPr>
      <w:r>
        <w:rPr>
          <w:b/>
        </w:rPr>
        <w:t>〔常见的坑〕</w:t>
      </w:r>
      <w:r>
        <w:t>① 把「设计」误解成「冷冰冰的算计」——芦苇做的是有血有肉的设计，《霸王别姬》的设计感和情感浓度并存。设计不削减情感，是让情感落到实处。② 源容易抗拒「设计」这个词（觉得伤害灵气）——要明白：不设计的灵气，留不住；被设计稳稳接住的灵气，才能传到观众那里。</w:t>
      </w:r>
    </w:p>
    <w:p w14:paraId="157347F2">
      <w:pPr>
        <w:spacing w:after="60"/>
      </w:pPr>
    </w:p>
    <w:p w14:paraId="0A14BDC2">
      <w:pPr>
        <w:spacing w:after="60"/>
      </w:pPr>
      <w:r>
        <w:rPr>
          <w:b/>
        </w:rPr>
        <w:t>第 芦 2 式 · 类型意识：先想清楚「我在跟观众做什么约定」</w:t>
      </w:r>
    </w:p>
    <w:p w14:paraId="0A36D8ED">
      <w:pPr>
        <w:spacing w:after="60"/>
      </w:pPr>
    </w:p>
    <w:p w14:paraId="0FDB6A48">
      <w:pPr>
        <w:spacing w:after="60"/>
      </w:pPr>
      <w:r>
        <w:rPr>
          <w:b/>
        </w:rPr>
        <w:t>【心法】</w:t>
      </w:r>
      <w:r>
        <w:t>每部戏都属于某个类型，类型是你和观众之间的契约，先认清它。</w:t>
      </w:r>
    </w:p>
    <w:p w14:paraId="3646234D">
      <w:pPr>
        <w:spacing w:after="60"/>
      </w:pPr>
    </w:p>
    <w:p w14:paraId="6442A4EB">
      <w:pPr>
        <w:spacing w:after="60"/>
      </w:pPr>
      <w:r>
        <w:rPr>
          <w:b/>
        </w:rPr>
        <w:t>〔拆解〕</w:t>
      </w:r>
      <w:r>
        <w:t>芦苇极重「类型」——他认为中国很多文艺片失败，恰恰是不懂类型、不和观众建立契约。类型不是低级的商业标签，是「你要带观众进入一段什么样的体验」的承诺：是要让他们紧张（惊悚）、还是流泪（情节剧）、还是思考（社会派）。认清类型，才知道这部戏的节奏、期待、情感目标该怎么定。这和救猫咪的「类型」一式相通，但芦苇讲得更重——他把它上升到「编剧的职业自觉」。</w:t>
      </w:r>
    </w:p>
    <w:p w14:paraId="18C7E18B">
      <w:pPr>
        <w:spacing w:after="60"/>
      </w:pPr>
    </w:p>
    <w:p w14:paraId="56563E6C">
      <w:pPr>
        <w:spacing w:after="60"/>
      </w:pPr>
      <w:r>
        <w:rPr>
          <w:b/>
        </w:rPr>
        <w:t>〔怎么使〕</w:t>
      </w:r>
    </w:p>
    <w:p w14:paraId="0A0D0BA3">
      <w:pPr>
        <w:spacing w:after="60"/>
      </w:pPr>
    </w:p>
    <w:p w14:paraId="1FDABA3C">
      <w:pPr>
        <w:spacing w:after="60"/>
      </w:pPr>
      <w:r>
        <w:rPr>
          <w:b/>
        </w:rPr>
        <w:t>写之前：</w:t>
      </w:r>
      <w:r>
        <w:t>明确这部戏的类型，以及它对观众的「情感承诺」是什么（你要他们获得什么体验）。</w:t>
      </w:r>
    </w:p>
    <w:p w14:paraId="47F771E9">
      <w:pPr>
        <w:spacing w:after="60"/>
      </w:pPr>
    </w:p>
    <w:p w14:paraId="173E327A">
      <w:pPr>
        <w:spacing w:after="60"/>
      </w:pPr>
      <w:r>
        <w:rPr>
          <w:b/>
        </w:rPr>
        <w:t>写之中：</w:t>
      </w:r>
      <w:r>
        <w:t>让每一场都服务于这个类型契约——别让一部惊悚片中途变成温吞的家庭剧，除非那是设计。</w:t>
      </w:r>
    </w:p>
    <w:p w14:paraId="34D6D1C6">
      <w:pPr>
        <w:spacing w:after="60"/>
      </w:pPr>
    </w:p>
    <w:p w14:paraId="67CDFE8D">
      <w:pPr>
        <w:spacing w:after="60"/>
      </w:pPr>
      <w:r>
        <w:rPr>
          <w:b/>
        </w:rPr>
        <w:t>写之后：</w:t>
      </w:r>
      <w:r>
        <w:t>检查：观众能清楚感到这是一部什么戏、获得了类型承诺的体验吗？</w:t>
      </w:r>
    </w:p>
    <w:p w14:paraId="4F96DC15">
      <w:pPr>
        <w:spacing w:after="60"/>
      </w:pPr>
    </w:p>
    <w:p w14:paraId="0613E4BB">
      <w:pPr>
        <w:spacing w:after="60"/>
      </w:pPr>
      <w:r>
        <w:rPr>
          <w:b/>
        </w:rPr>
        <w:t>〔配源〕</w:t>
      </w:r>
      <w:r>
        <w:t>和救猫咪「类型」一式互为印证、加强。对源 Ne 的无边发散，是双重的「类型边界」提醒——从两位大师那里听到同一句话，分量不同。</w:t>
      </w:r>
    </w:p>
    <w:p w14:paraId="1FD0173A">
      <w:pPr>
        <w:spacing w:after="60"/>
      </w:pPr>
    </w:p>
    <w:p w14:paraId="6214C0B7">
      <w:pPr>
        <w:spacing w:after="60"/>
      </w:pPr>
      <w:r>
        <w:rPr>
          <w:b/>
        </w:rPr>
        <w:t>〔常见的坑〕</w:t>
      </w:r>
      <w:r>
        <w:t>① 把类型当镣铐——芦苇讲类型是为了「自觉」，不是限制创新；在类型契约内给出意外，才是高手。② 源认死理、重表达，容易轻视类型（觉得是商业的事）——但芦苇恰恰证明：最高的艺术表达（《霸王别姬》）也建立在清醒的类型意识上。</w:t>
      </w:r>
    </w:p>
    <w:p w14:paraId="0FBE5F1D">
      <w:pPr>
        <w:spacing w:after="60"/>
      </w:pPr>
    </w:p>
    <w:p w14:paraId="21F4B56A">
      <w:pPr>
        <w:spacing w:after="60"/>
      </w:pPr>
      <w:r>
        <w:rPr>
          <w:b/>
        </w:rPr>
        <w:t>第 芦 3 式 · 人物的「魂」要立住，价值观要清楚</w:t>
      </w:r>
    </w:p>
    <w:p w14:paraId="766B5500">
      <w:pPr>
        <w:spacing w:after="60"/>
      </w:pPr>
    </w:p>
    <w:p w14:paraId="40BBDEEC">
      <w:pPr>
        <w:spacing w:after="60"/>
      </w:pPr>
      <w:r>
        <w:rPr>
          <w:b/>
        </w:rPr>
        <w:t>【心法】</w:t>
      </w:r>
      <w:r>
        <w:t>人物不是功能棋子，他得有一个立得住的「魂」和清楚的价值取向。</w:t>
      </w:r>
    </w:p>
    <w:p w14:paraId="40954910">
      <w:pPr>
        <w:spacing w:after="60"/>
      </w:pPr>
    </w:p>
    <w:p w14:paraId="34742AF5">
      <w:pPr>
        <w:spacing w:after="60"/>
      </w:pPr>
      <w:r>
        <w:rPr>
          <w:b/>
        </w:rPr>
        <w:t>〔拆解〕</w:t>
      </w:r>
      <w:r>
        <w:t>芦苇做人物，极重「魂」——人物得有一个内在的、贯穿始终的精神内核，他的每个选择都从这个魂里长出来。同时他强调编剧自己的价值观要清楚：你对笔下人物、对人世的态度，最终决定作品的高度。一个价值观含混的编剧，写不出有重量的作品。</w:t>
      </w:r>
    </w:p>
    <w:p w14:paraId="2C2AC423">
      <w:pPr>
        <w:spacing w:after="60"/>
      </w:pPr>
    </w:p>
    <w:p w14:paraId="4BDB78D5">
      <w:pPr>
        <w:spacing w:after="60"/>
      </w:pPr>
      <w:r>
        <w:rPr>
          <w:b/>
        </w:rPr>
        <w:t>〔怎么使〕</w:t>
      </w:r>
    </w:p>
    <w:p w14:paraId="5E4334D4">
      <w:pPr>
        <w:spacing w:after="60"/>
      </w:pPr>
    </w:p>
    <w:p w14:paraId="5A27B7A3">
      <w:pPr>
        <w:spacing w:after="60"/>
      </w:pPr>
      <w:r>
        <w:rPr>
          <w:b/>
        </w:rPr>
        <w:t>写之前：</w:t>
      </w:r>
      <w:r>
        <w:t>为每个主要人物找到他的「魂」——那个贯穿一切选择的精神内核。同时问自己：我对这个故事、这些人，持什么态度？</w:t>
      </w:r>
    </w:p>
    <w:p w14:paraId="083EF194">
      <w:pPr>
        <w:spacing w:after="60"/>
      </w:pPr>
    </w:p>
    <w:p w14:paraId="4506F877">
      <w:pPr>
        <w:spacing w:after="60"/>
      </w:pPr>
      <w:r>
        <w:rPr>
          <w:b/>
        </w:rPr>
        <w:t>写之中：</w:t>
      </w:r>
      <w:r>
        <w:t>让人物的每个关键选择都从他的魂里长出来，保持一致。让你的价值观，藏在人物的命运里（不是借角色喊）。</w:t>
      </w:r>
    </w:p>
    <w:p w14:paraId="1AF774E3">
      <w:pPr>
        <w:spacing w:after="60"/>
      </w:pPr>
    </w:p>
    <w:p w14:paraId="36932552">
      <w:pPr>
        <w:spacing w:after="60"/>
      </w:pPr>
      <w:r>
        <w:rPr>
          <w:b/>
        </w:rPr>
        <w:t>写之后：</w:t>
      </w:r>
      <w:r>
        <w:t>检查人物前后的魂是否一致、是否立得住；作品整体透出的价值观是否清楚而有分量。</w:t>
      </w:r>
    </w:p>
    <w:p w14:paraId="1DC5EE64">
      <w:pPr>
        <w:spacing w:after="60"/>
      </w:pPr>
    </w:p>
    <w:p w14:paraId="559231E2">
      <w:pPr>
        <w:spacing w:after="60"/>
      </w:pPr>
      <w:r>
        <w:rPr>
          <w:b/>
        </w:rPr>
        <w:t>〔配源〕</w:t>
      </w:r>
      <w:r>
        <w:t>这一条几乎是为源量身的——它正好接源的 L0（初心vs现实的撕，本就是一种价值观的母题）和 Fi（极强的内在价值判断）。芦苇这条把源最强的东西（价值观、对人的态度）确认为「编剧的核心竞争力」，给源底气：你重价值、认死理，不是缺点，是你能写出有重量作品的根。</w:t>
      </w:r>
    </w:p>
    <w:p w14:paraId="2C02BAB3">
      <w:pPr>
        <w:spacing w:after="60"/>
      </w:pPr>
    </w:p>
    <w:p w14:paraId="4E055763">
      <w:pPr>
        <w:spacing w:after="60"/>
      </w:pPr>
      <w:r>
        <w:rPr>
          <w:b/>
        </w:rPr>
        <w:t>〔常见的坑〕</w:t>
      </w:r>
      <w:r>
        <w:t>① 价值观清楚 ≠ 说教——芦苇的价值观藏在《活着》《霸王别姬》的人物命运里，从不靠台词宣讲。源认死理，最要防把价值观喊出来。② 「魂」不等于「标签」——不是给人物贴个『重情义』就完事，是让这个魂在每个具体选择里活出来（show not tell）。</w:t>
      </w:r>
    </w:p>
    <w:p w14:paraId="6DEA860E">
      <w:pPr>
        <w:spacing w:after="60"/>
      </w:pPr>
    </w:p>
    <w:p w14:paraId="68A03A1B">
      <w:pPr>
        <w:spacing w:after="60"/>
      </w:pPr>
      <w:r>
        <w:rPr>
          <w:b/>
        </w:rPr>
        <w:t>二 · 刘和平心法</w:t>
      </w:r>
    </w:p>
    <w:p w14:paraId="46E81DC4">
      <w:pPr>
        <w:spacing w:after="60"/>
      </w:pPr>
    </w:p>
    <w:p w14:paraId="0F0A3CCC">
      <w:pPr>
        <w:spacing w:after="60"/>
      </w:pPr>
      <w:r>
        <w:t>《雍正王朝》《大明王朝1566》《北平无战事》编剧 · 结构思维的顶级教材</w:t>
      </w:r>
    </w:p>
    <w:p w14:paraId="7AA4DFD6">
      <w:pPr>
        <w:spacing w:after="60"/>
      </w:pPr>
    </w:p>
    <w:p w14:paraId="0B05E979">
      <w:pPr>
        <w:spacing w:after="60"/>
      </w:pPr>
      <w:r>
        <w:t>刘和平是华语剧作结构思维的天花板之一。他的剧（尤其《大明王朝1566》）以「严密如钟表、又深如史诗」著称。他那套「作者意图 → 人物 → 事件」的方法，是把「想表达的东西」一层层落成「人物」、再落成「事件」的顶级结构功夫。对源（结构是短板）而言，这是最高级的结构教材。（据其公开创作谈提炼。）</w:t>
      </w:r>
    </w:p>
    <w:p w14:paraId="11200D78">
      <w:pPr>
        <w:spacing w:after="60"/>
      </w:pPr>
    </w:p>
    <w:p w14:paraId="7D0E1903">
      <w:pPr>
        <w:spacing w:after="60"/>
      </w:pPr>
      <w:r>
        <w:rPr>
          <w:b/>
        </w:rPr>
        <w:t>第 刘 1 式 · 先有「作者意图」，再有人物和事件</w:t>
      </w:r>
    </w:p>
    <w:p w14:paraId="5E3FD297">
      <w:pPr>
        <w:spacing w:after="60"/>
      </w:pPr>
    </w:p>
    <w:p w14:paraId="13E27F1B">
      <w:pPr>
        <w:spacing w:after="60"/>
      </w:pPr>
      <w:r>
        <w:rPr>
          <w:b/>
        </w:rPr>
        <w:t>【心法】</w:t>
      </w:r>
      <w:r>
        <w:t>动笔前先想清楚「我到底要通过这个故事说什么」——这个意图统领一切。</w:t>
      </w:r>
    </w:p>
    <w:p w14:paraId="196C5766">
      <w:pPr>
        <w:spacing w:after="60"/>
      </w:pPr>
    </w:p>
    <w:p w14:paraId="25BE6253">
      <w:pPr>
        <w:spacing w:after="60"/>
      </w:pPr>
      <w:r>
        <w:rPr>
          <w:b/>
        </w:rPr>
        <w:t>〔拆解〕</w:t>
      </w:r>
      <w:r>
        <w:t>刘和平创作的第一步，不是想故事，是想清楚「作者意图」——我写这部戏，到底要表达什么、追问什么。这个意图是最高统帅，之后所有的人物、事件都是为了「说清这个意图」而设计的。《大明王朝1566》的意图（关于体制、人性、清浊）先立住，才有了海瑞、嘉靖、严嵩这些人物和那些环环相扣的事件。这一条把创作从「编一个好看的故事」提升到「用故事追问一个问题」。</w:t>
      </w:r>
    </w:p>
    <w:p w14:paraId="1CCD9B89">
      <w:pPr>
        <w:spacing w:after="60"/>
      </w:pPr>
    </w:p>
    <w:p w14:paraId="5F9686A1">
      <w:pPr>
        <w:spacing w:after="60"/>
      </w:pPr>
      <w:r>
        <w:rPr>
          <w:b/>
        </w:rPr>
        <w:t>〔怎么使〕</w:t>
      </w:r>
    </w:p>
    <w:p w14:paraId="2F62B743">
      <w:pPr>
        <w:spacing w:after="60"/>
      </w:pPr>
    </w:p>
    <w:p w14:paraId="0D14D9F4">
      <w:pPr>
        <w:spacing w:after="60"/>
      </w:pPr>
      <w:r>
        <w:rPr>
          <w:b/>
        </w:rPr>
        <w:t>写之前：</w:t>
      </w:r>
      <w:r>
        <w:t>在发散之后，逼自己回答一句：这部戏，我到底要说什么、追问什么？把这个「作者意图」写下来，作为最高统帅。</w:t>
      </w:r>
    </w:p>
    <w:p w14:paraId="7BCE17BA">
      <w:pPr>
        <w:spacing w:after="60"/>
      </w:pPr>
    </w:p>
    <w:p w14:paraId="5E2AD810">
      <w:pPr>
        <w:spacing w:after="60"/>
      </w:pPr>
      <w:r>
        <w:rPr>
          <w:b/>
        </w:rPr>
        <w:t>写之中：</w:t>
      </w:r>
      <w:r>
        <w:t>遇到任何取舍（这个人物留不留、这条线走不走），回到作者意图：它服务我要说的那件事吗？</w:t>
      </w:r>
    </w:p>
    <w:p w14:paraId="40BF7650">
      <w:pPr>
        <w:spacing w:after="60"/>
      </w:pPr>
    </w:p>
    <w:p w14:paraId="75F72C70">
      <w:pPr>
        <w:spacing w:after="60"/>
      </w:pPr>
      <w:r>
        <w:rPr>
          <w:b/>
        </w:rPr>
        <w:t>写之后：</w:t>
      </w:r>
      <w:r>
        <w:t>检查：成稿真的说清了那个意图吗？还是写着写着，故事好看了、意图却散了？</w:t>
      </w:r>
    </w:p>
    <w:p w14:paraId="56981C2D">
      <w:pPr>
        <w:spacing w:after="60"/>
      </w:pPr>
    </w:p>
    <w:p w14:paraId="69C1A5ED">
      <w:pPr>
        <w:spacing w:after="60"/>
      </w:pPr>
      <w:r>
        <w:rPr>
          <w:b/>
        </w:rPr>
        <w:t>〔配源〕</w:t>
      </w:r>
      <w:r>
        <w:t>这一条和意态的 L0（内核母题）几乎是同构的！刘和平的「作者意图」≈ 源的 L0 母题。这对源是巨大的印证：原来顶级编剧的创作，第一步就是确立「我非说不可的那件事」、然后用整套人物事件去服务它——这正是意态人格引擎「一切服务 L0」的实战版。源本就有强母题（初心vs现实），刘和平教他的是「怎么让母题统领整个结构，而不只是飘在台词里」。</w:t>
      </w:r>
    </w:p>
    <w:p w14:paraId="1E9C7139">
      <w:pPr>
        <w:spacing w:after="60"/>
      </w:pPr>
    </w:p>
    <w:p w14:paraId="1EB616C5">
      <w:pPr>
        <w:spacing w:after="60"/>
      </w:pPr>
      <w:r>
        <w:rPr>
          <w:b/>
        </w:rPr>
        <w:t>〔常见的坑〕</w:t>
      </w:r>
      <w:r>
        <w:t>① 意图沦为主题先行、概念化——刘和平的意图是藏在密不透风的人物与事件里的，不是贴在外面的标签。② 源 Ne 容易「故事越写越好玩、意图却跑了」——要常回到那句「我到底要说什么」，把跑偏的拉回来。</w:t>
      </w:r>
    </w:p>
    <w:p w14:paraId="4E0B60DC">
      <w:pPr>
        <w:spacing w:after="60"/>
      </w:pPr>
    </w:p>
    <w:p w14:paraId="224D060B">
      <w:pPr>
        <w:spacing w:after="60"/>
      </w:pPr>
      <w:r>
        <w:rPr>
          <w:b/>
        </w:rPr>
        <w:t>第 刘 2 式 · 用人物「带动」事件，不是用事件摆布人物</w:t>
      </w:r>
    </w:p>
    <w:p w14:paraId="3E8203BA">
      <w:pPr>
        <w:spacing w:after="60"/>
      </w:pPr>
    </w:p>
    <w:p w14:paraId="400CF86B">
      <w:pPr>
        <w:spacing w:after="60"/>
      </w:pPr>
      <w:r>
        <w:rPr>
          <w:b/>
        </w:rPr>
        <w:t>【心法】</w:t>
      </w:r>
      <w:r>
        <w:t>事件不是编剧硬安排的，是人物在那个处境里「必然会做的事」自然推出来的。</w:t>
      </w:r>
    </w:p>
    <w:p w14:paraId="3D34E668">
      <w:pPr>
        <w:spacing w:after="60"/>
      </w:pPr>
    </w:p>
    <w:p w14:paraId="6DCED765">
      <w:pPr>
        <w:spacing w:after="60"/>
      </w:pPr>
      <w:r>
        <w:rPr>
          <w:b/>
        </w:rPr>
        <w:t>〔拆解〕</w:t>
      </w:r>
      <w:r>
        <w:t>刘和平剧作的密不透风，秘诀在于：事件是从人物里「长出来」的，不是编剧从外面「摆」进去的。他把人物的性格、处境、利害想透到极致，于是「这个人在这个局面下，必然会这么做」——事件就这样被人物的内在逻辑推动着发生，环环相扣、无一处勉强。这是最高级的结构功夫：看似是命运的铁链，实则是人物性格的必然。《大明王朝》里每个人的每一步，都是他那个位置、那个性格下的「不得不」。</w:t>
      </w:r>
    </w:p>
    <w:p w14:paraId="63458AEF">
      <w:pPr>
        <w:spacing w:after="60"/>
      </w:pPr>
    </w:p>
    <w:p w14:paraId="6DA7E054">
      <w:pPr>
        <w:spacing w:after="60"/>
      </w:pPr>
      <w:r>
        <w:rPr>
          <w:b/>
        </w:rPr>
        <w:t>〔怎么使〕</w:t>
      </w:r>
    </w:p>
    <w:p w14:paraId="6539268D">
      <w:pPr>
        <w:spacing w:after="60"/>
      </w:pPr>
    </w:p>
    <w:p w14:paraId="683A3289">
      <w:pPr>
        <w:spacing w:after="60"/>
      </w:pPr>
      <w:r>
        <w:rPr>
          <w:b/>
        </w:rPr>
        <w:t>写之前：</w:t>
      </w:r>
      <w:r>
        <w:t>把每个主要人物的性格、处境、利害关系想到极致——透到「我知道他在任何局面下会怎么反应」。</w:t>
      </w:r>
    </w:p>
    <w:p w14:paraId="1345B193">
      <w:pPr>
        <w:spacing w:after="60"/>
      </w:pPr>
    </w:p>
    <w:p w14:paraId="208C37FF">
      <w:pPr>
        <w:spacing w:after="60"/>
      </w:pPr>
      <w:r>
        <w:rPr>
          <w:b/>
        </w:rPr>
        <w:t>写之中：</w:t>
      </w:r>
      <w:r>
        <w:t>推进剧情时，不要问「接下来安排什么事件好看」，要问「这几个人在当前局面下，必然会做什么」——让事件从人物的必然里长出来。</w:t>
      </w:r>
    </w:p>
    <w:p w14:paraId="0700AF1D">
      <w:pPr>
        <w:spacing w:after="60"/>
      </w:pPr>
    </w:p>
    <w:p w14:paraId="7FDCF9DC">
      <w:pPr>
        <w:spacing w:after="60"/>
      </w:pPr>
      <w:r>
        <w:rPr>
          <w:b/>
        </w:rPr>
        <w:t>写之后：</w:t>
      </w:r>
      <w:r>
        <w:t>检查每个转折：它是人物性格的必然，还是编剧为了好看硬塞的巧合？硬塞的，回去从人物里重新长一遍。</w:t>
      </w:r>
    </w:p>
    <w:p w14:paraId="336E7FBA">
      <w:pPr>
        <w:spacing w:after="60"/>
      </w:pPr>
    </w:p>
    <w:p w14:paraId="09667FAE">
      <w:pPr>
        <w:spacing w:after="60"/>
      </w:pPr>
      <w:r>
        <w:rPr>
          <w:b/>
        </w:rPr>
        <w:t>〔配源〕</w:t>
      </w:r>
      <w:r>
        <w:t>这一条是源 Ne+Fi 长处与 Te 短板的完美接口。源最擅长「让人物自己活」（Ne+Fi）——刘和平这条告诉他：你让人物活起来之后，别再用外部事件去摆布他们，而是顺着他们的「必然」往下推，结构自然就严密了。这等于告诉源：你的天赋（人物会自己活）正是通向顶级结构的路，只要你信任人物的必然、不去硬编事件。这是把源的短板（结构）用他的长处（人物）来解决——绝配。</w:t>
      </w:r>
    </w:p>
    <w:p w14:paraId="0D73BDCB">
      <w:pPr>
        <w:spacing w:after="60"/>
      </w:pPr>
    </w:p>
    <w:p w14:paraId="266EB7B8">
      <w:pPr>
        <w:spacing w:after="60"/>
      </w:pPr>
      <w:r>
        <w:rPr>
          <w:b/>
        </w:rPr>
        <w:t>〔常见的坑〕</w:t>
      </w:r>
      <w:r>
        <w:t>① 偷懒用巧合推进——刘和平的剧几乎没有「正好赶上」「凑巧」，全是人物必然。源 Ne 爱意外，要分清「源于人物的意外」（好）和「天上掉下来的巧合」（偷懒）。② 人物没想透就开写——人物的「必然」立不住，事件就只能靠硬编。前期把人物想透，是这一条的前提。</w:t>
      </w:r>
    </w:p>
    <w:p w14:paraId="32AABA06">
      <w:pPr>
        <w:spacing w:after="60"/>
      </w:pPr>
    </w:p>
    <w:p w14:paraId="3CC0D43A">
      <w:pPr>
        <w:spacing w:after="60"/>
      </w:pPr>
      <w:r>
        <w:rPr>
          <w:b/>
        </w:rPr>
        <w:t>第 刘 3 式 · 严密的结构里，要有「留白」与「呼吸」</w:t>
      </w:r>
    </w:p>
    <w:p w14:paraId="721F93B5">
      <w:pPr>
        <w:spacing w:after="60"/>
      </w:pPr>
    </w:p>
    <w:p w14:paraId="0919EA73">
      <w:pPr>
        <w:spacing w:after="60"/>
      </w:pPr>
      <w:r>
        <w:rPr>
          <w:b/>
        </w:rPr>
        <w:t>【心法】</w:t>
      </w:r>
      <w:r>
        <w:t>钟表般精密的结构，需要留出让观众回味、让情感沉淀的空隙。</w:t>
      </w:r>
    </w:p>
    <w:p w14:paraId="57EAB6CA">
      <w:pPr>
        <w:spacing w:after="60"/>
      </w:pPr>
    </w:p>
    <w:p w14:paraId="0507A6A4">
      <w:pPr>
        <w:spacing w:after="60"/>
      </w:pPr>
      <w:r>
        <w:rPr>
          <w:b/>
        </w:rPr>
        <w:t>〔拆解〕</w:t>
      </w:r>
      <w:r>
        <w:t>刘和平的结构精密如钟表，但他的剧不让人觉得「赶」或「满」——因为他懂得在密不透风的事件链里，留出「呼吸」的空隙：一场看似闲笔的戏、一个意味深长的停顿、一段让情感沉淀的留白。这些「无用之用」恰恰是让严密结构有了人味和余韵的关键。结构是骨，留白是让骨头之间能活动的关节。</w:t>
      </w:r>
    </w:p>
    <w:p w14:paraId="67E98B4C">
      <w:pPr>
        <w:spacing w:after="60"/>
      </w:pPr>
    </w:p>
    <w:p w14:paraId="7850C024">
      <w:pPr>
        <w:spacing w:after="60"/>
      </w:pPr>
      <w:r>
        <w:rPr>
          <w:b/>
        </w:rPr>
        <w:t>〔怎么使〕</w:t>
      </w:r>
    </w:p>
    <w:p w14:paraId="30485D94">
      <w:pPr>
        <w:spacing w:after="60"/>
      </w:pPr>
    </w:p>
    <w:p w14:paraId="1301C8AE">
      <w:pPr>
        <w:spacing w:after="60"/>
      </w:pPr>
      <w:r>
        <w:rPr>
          <w:b/>
        </w:rPr>
        <w:t>写之前：</w:t>
      </w:r>
      <w:r>
        <w:t>在设计紧凑结构时，有意识地为情感和回味预留「呼吸点」——不必每场都高强度推进。</w:t>
      </w:r>
    </w:p>
    <w:p w14:paraId="442E9395">
      <w:pPr>
        <w:spacing w:after="60"/>
      </w:pPr>
    </w:p>
    <w:p w14:paraId="17CABE81">
      <w:pPr>
        <w:spacing w:after="60"/>
      </w:pPr>
      <w:r>
        <w:rPr>
          <w:b/>
        </w:rPr>
        <w:t>写之中：</w:t>
      </w:r>
      <w:r>
        <w:t>在重场戏之间，敢于放一场「慢」的、看似闲的戏，让观众喘口气、让情感沉下来。</w:t>
      </w:r>
    </w:p>
    <w:p w14:paraId="02CFDC84">
      <w:pPr>
        <w:spacing w:after="60"/>
      </w:pPr>
    </w:p>
    <w:p w14:paraId="088775CC">
      <w:pPr>
        <w:spacing w:after="60"/>
      </w:pPr>
      <w:r>
        <w:rPr>
          <w:b/>
        </w:rPr>
        <w:t>写之后：</w:t>
      </w:r>
      <w:r>
        <w:t>检查整体节奏：是不是从头紧到尾、密不透风让人窒息？该有的呼吸点留了吗？</w:t>
      </w:r>
    </w:p>
    <w:p w14:paraId="2D61032D">
      <w:pPr>
        <w:spacing w:after="60"/>
      </w:pPr>
    </w:p>
    <w:p w14:paraId="1320F5C1">
      <w:pPr>
        <w:spacing w:after="60"/>
      </w:pPr>
      <w:r>
        <w:rPr>
          <w:b/>
        </w:rPr>
        <w:t>〔配源〕</w:t>
      </w:r>
      <w:r>
        <w:t>这一条恰恰是源 Fi 的天然主场——源重情、懂回味，他本就擅长写那种意味深长的「闲笔」。刘和平这条告诉他：在你补完结构（救猫咪、刘和平前两条）之后，别把戏写得太满太赶，留出你最擅长的「呼吸」。这是在「补结构」之后，把源的抒情天赋请回来、安放在正确的位置。补与放的平衡。</w:t>
      </w:r>
    </w:p>
    <w:p w14:paraId="62A84079">
      <w:pPr>
        <w:spacing w:after="60"/>
      </w:pPr>
    </w:p>
    <w:p w14:paraId="6AA4151E">
      <w:pPr>
        <w:spacing w:after="60"/>
      </w:pPr>
      <w:r>
        <w:rPr>
          <w:b/>
        </w:rPr>
        <w:t>〔常见的坑〕</w:t>
      </w:r>
      <w:r>
        <w:t>① 留白变成拖沓——留白是「有意味的空」，不是「没事干的松」。空隙要有情感或意味的重量。② 源容易反过来——抒情太多、留白过度，结构反而松了。所以这一条要在「结构已经立住」的前提下用，是点睛，不是底色。</w:t>
      </w:r>
    </w:p>
    <w:p w14:paraId="272244DF">
      <w:pPr>
        <w:spacing w:after="60"/>
      </w:pPr>
    </w:p>
    <w:p w14:paraId="20992553">
      <w:pPr>
        <w:spacing w:after="60"/>
      </w:pPr>
      <w:r>
        <w:rPr>
          <w:b/>
        </w:rPr>
        <w:t>三 · 束焕喜剧方法论</w:t>
      </w:r>
    </w:p>
    <w:p w14:paraId="154FEF51">
      <w:pPr>
        <w:spacing w:after="60"/>
      </w:pPr>
    </w:p>
    <w:p w14:paraId="2E2F3F4F">
      <w:pPr>
        <w:spacing w:after="60"/>
      </w:pPr>
      <w:r>
        <w:t>《泰囧》《港囧》编剧 · 商业类型片的工业化模板</w:t>
      </w:r>
    </w:p>
    <w:p w14:paraId="0D74A242">
      <w:pPr>
        <w:spacing w:after="60"/>
      </w:pPr>
    </w:p>
    <w:p w14:paraId="500CF0E3">
      <w:pPr>
        <w:spacing w:after="60"/>
      </w:pPr>
      <w:r>
        <w:t>束焕是华语商业喜剧的顶级工匠。喜剧最反「灵感论」——它几乎是可以「计算」的工程：笑点从哪来、节奏怎么卡、人物怎么设计才好笑，都有可复制的方法。这正是源（靠灵感与真情）最该补的「工业化」一课：好笑不是天分，是结构。（据其公开喜剧创作分享提炼。）</w:t>
      </w:r>
    </w:p>
    <w:p w14:paraId="0D607E99">
      <w:pPr>
        <w:spacing w:after="60"/>
      </w:pPr>
    </w:p>
    <w:p w14:paraId="2BEF4F68">
      <w:pPr>
        <w:spacing w:after="60"/>
      </w:pPr>
      <w:r>
        <w:rPr>
          <w:b/>
        </w:rPr>
        <w:t>第 束 1 式 · 喜剧的内核是「错位」</w:t>
      </w:r>
    </w:p>
    <w:p w14:paraId="52794F23">
      <w:pPr>
        <w:spacing w:after="60"/>
      </w:pPr>
    </w:p>
    <w:p w14:paraId="79057437">
      <w:pPr>
        <w:spacing w:after="60"/>
      </w:pPr>
      <w:r>
        <w:rPr>
          <w:b/>
        </w:rPr>
        <w:t>【心法】</w:t>
      </w:r>
      <w:r>
        <w:t>几乎一切笑点，都来自某种「错位」——预期与现实、身份与处境、认知的落差。</w:t>
      </w:r>
    </w:p>
    <w:p w14:paraId="74B2B4FE">
      <w:pPr>
        <w:spacing w:after="60"/>
      </w:pPr>
    </w:p>
    <w:p w14:paraId="5F0DEEF8">
      <w:pPr>
        <w:spacing w:after="60"/>
      </w:pPr>
      <w:r>
        <w:rPr>
          <w:b/>
        </w:rPr>
        <w:t>〔拆解〕</w:t>
      </w:r>
      <w:r>
        <w:t>束焕方法论的地基：喜剧的本质是「错位」。人物以为是A、其实是B（认知错位）；一个高雅的人陷入粗鄙的处境（身份错位）；观众知道真相而人物不知道（信息错位）。所有这些落差，都制造了笑。理解了这一点，「制造笑点」就从「等灵感」变成了「设计错位」——你可以系统地问：这里能制造什么错位？这和《故事》的「鸿沟」（期望vs现实）是同一个机理，只是喜剧把这道落差用来制造笑、而非张力。</w:t>
      </w:r>
    </w:p>
    <w:p w14:paraId="7474E82A">
      <w:pPr>
        <w:spacing w:after="60"/>
      </w:pPr>
    </w:p>
    <w:p w14:paraId="106FB26A">
      <w:pPr>
        <w:spacing w:after="60"/>
      </w:pPr>
      <w:r>
        <w:rPr>
          <w:b/>
        </w:rPr>
        <w:t>〔怎么使〕</w:t>
      </w:r>
    </w:p>
    <w:p w14:paraId="18CDC390">
      <w:pPr>
        <w:spacing w:after="60"/>
      </w:pPr>
    </w:p>
    <w:p w14:paraId="1E8CA822">
      <w:pPr>
        <w:spacing w:after="60"/>
      </w:pPr>
      <w:r>
        <w:rPr>
          <w:b/>
        </w:rPr>
        <w:t>写之前：</w:t>
      </w:r>
      <w:r>
        <w:t>设计喜剧情境时，主动找「错位」的机会：把人物放进一个与他身份/认知/预期严重不符的处境。</w:t>
      </w:r>
    </w:p>
    <w:p w14:paraId="47E3ED5C">
      <w:pPr>
        <w:spacing w:after="60"/>
      </w:pPr>
    </w:p>
    <w:p w14:paraId="69B384B1">
      <w:pPr>
        <w:spacing w:after="60"/>
      </w:pPr>
      <w:r>
        <w:rPr>
          <w:b/>
        </w:rPr>
        <w:t>写之中：</w:t>
      </w:r>
      <w:r>
        <w:t>每要一个笑点，问：这里能制造什么错位？认知的、身份的、还是信息的？</w:t>
      </w:r>
    </w:p>
    <w:p w14:paraId="2E8E7DF4">
      <w:pPr>
        <w:spacing w:after="60"/>
      </w:pPr>
    </w:p>
    <w:p w14:paraId="09A93C21">
      <w:pPr>
        <w:spacing w:after="60"/>
      </w:pPr>
      <w:r>
        <w:rPr>
          <w:b/>
        </w:rPr>
        <w:t>写之后：</w:t>
      </w:r>
      <w:r>
        <w:t>检查笑点是否扎实——好笑的地方，背后是不是都有一个清晰的错位在支撑？</w:t>
      </w:r>
    </w:p>
    <w:p w14:paraId="7C8A9576">
      <w:pPr>
        <w:spacing w:after="60"/>
      </w:pPr>
    </w:p>
    <w:p w14:paraId="3650922A">
      <w:pPr>
        <w:spacing w:after="60"/>
      </w:pPr>
      <w:r>
        <w:rPr>
          <w:b/>
        </w:rPr>
        <w:t>〔配源〕</w:t>
      </w:r>
      <w:r>
        <w:t>喜剧错位和源的母题其实暗通——「初心 vs 现实」本身就是一种深刻的错位（理想的人撞上不理想的现实）。这同一道落差，往悲里写是源的母题，往喜里写就是笑点。束焕教源的是：你最敏感的那道「理想与现实的落差」，也可以是喜剧的金矿。这给源 Ne 的发散一个明确的「找笑点」的工具，补他「不知道怎么系统地制造喜剧效果」。</w:t>
      </w:r>
    </w:p>
    <w:p w14:paraId="6F2933CC">
      <w:pPr>
        <w:spacing w:after="60"/>
      </w:pPr>
    </w:p>
    <w:p w14:paraId="00C18DF1">
      <w:pPr>
        <w:spacing w:after="60"/>
      </w:pPr>
      <w:r>
        <w:rPr>
          <w:b/>
        </w:rPr>
        <w:t>〔常见的坑〕</w:t>
      </w:r>
      <w:r>
        <w:t>① 为错位而错位、脱离人物——错位要长在人物和情境里，硬凑的错位不好笑还出戏。② 源重情，容易把喜剧写得太软太暖、错位不够锋利——喜剧的错位有时需要一点「不留情」，敢把人物放进真正尴尬的处境。</w:t>
      </w:r>
    </w:p>
    <w:p w14:paraId="40227916">
      <w:pPr>
        <w:spacing w:after="60"/>
      </w:pPr>
    </w:p>
    <w:p w14:paraId="59255259">
      <w:pPr>
        <w:spacing w:after="60"/>
      </w:pPr>
      <w:r>
        <w:rPr>
          <w:b/>
        </w:rPr>
        <w:t>第 束 2 式 · 用人物的「执念/缺陷」造笑点</w:t>
      </w:r>
    </w:p>
    <w:p w14:paraId="4913F1F9">
      <w:pPr>
        <w:spacing w:after="60"/>
      </w:pPr>
    </w:p>
    <w:p w14:paraId="24A6E10A">
      <w:pPr>
        <w:spacing w:after="60"/>
      </w:pPr>
      <w:r>
        <w:rPr>
          <w:b/>
        </w:rPr>
        <w:t>【心法】</w:t>
      </w:r>
      <w:r>
        <w:t>最好笑的不是段子，是一个有强烈执念或明显缺陷的人，被他自己的执念反复坑。</w:t>
      </w:r>
    </w:p>
    <w:p w14:paraId="06BAA70B">
      <w:pPr>
        <w:spacing w:after="60"/>
      </w:pPr>
    </w:p>
    <w:p w14:paraId="3EDD56C2">
      <w:pPr>
        <w:spacing w:after="60"/>
      </w:pPr>
      <w:r>
        <w:rPr>
          <w:b/>
        </w:rPr>
        <w:t>〔拆解〕</w:t>
      </w:r>
      <w:r>
        <w:t>束焕（及一切高级喜剧）的笑点不靠抖机灵的段子，靠「人物」。给主角一个强烈的执念或明显的缺陷（极度爱钱、极度好面子、极度轴），然后让他被自己的这个执念一次次推进尴尬、自食其果。笑点从人物性格里源源不断地长出来，而且越笑越懂这个人。喜剧人物的「可笑」和「可爱/可怜」往往是一体的——我们笑他，也心疼他。</w:t>
      </w:r>
    </w:p>
    <w:p w14:paraId="2A1E1B49">
      <w:pPr>
        <w:spacing w:after="60"/>
      </w:pPr>
    </w:p>
    <w:p w14:paraId="00D977FC">
      <w:pPr>
        <w:spacing w:after="60"/>
      </w:pPr>
      <w:r>
        <w:rPr>
          <w:b/>
        </w:rPr>
        <w:t>〔怎么使〕</w:t>
      </w:r>
    </w:p>
    <w:p w14:paraId="1D975F9E">
      <w:pPr>
        <w:spacing w:after="60"/>
      </w:pPr>
    </w:p>
    <w:p w14:paraId="45372925">
      <w:pPr>
        <w:spacing w:after="60"/>
      </w:pPr>
      <w:r>
        <w:rPr>
          <w:b/>
        </w:rPr>
        <w:t>写之前：</w:t>
      </w:r>
      <w:r>
        <w:t>给喜剧主角设计一个强烈的执念或缺陷，强到会反复给他惹麻烦。</w:t>
      </w:r>
    </w:p>
    <w:p w14:paraId="6ECFC93D">
      <w:pPr>
        <w:spacing w:after="60"/>
      </w:pPr>
    </w:p>
    <w:p w14:paraId="41F4CBF0">
      <w:pPr>
        <w:spacing w:after="60"/>
      </w:pPr>
      <w:r>
        <w:rPr>
          <w:b/>
        </w:rPr>
        <w:t>写之中：</w:t>
      </w:r>
      <w:r>
        <w:t>让情节不断「利用」这个执念——把他放进会触发执念、然后自食其果的处境。笑点从这里长。</w:t>
      </w:r>
    </w:p>
    <w:p w14:paraId="27A6E54A">
      <w:pPr>
        <w:spacing w:after="60"/>
      </w:pPr>
    </w:p>
    <w:p w14:paraId="408B0D5C">
      <w:pPr>
        <w:spacing w:after="60"/>
      </w:pPr>
      <w:r>
        <w:rPr>
          <w:b/>
        </w:rPr>
        <w:t>写之后：</w:t>
      </w:r>
      <w:r>
        <w:t>检查笑点来源：是靠零散的段子，还是靠人物执念的连锁反应？后者才扎实、才能让人物立体。</w:t>
      </w:r>
    </w:p>
    <w:p w14:paraId="62238FDB">
      <w:pPr>
        <w:spacing w:after="60"/>
      </w:pPr>
    </w:p>
    <w:p w14:paraId="5FC9176C">
      <w:pPr>
        <w:spacing w:after="60"/>
      </w:pPr>
      <w:r>
        <w:rPr>
          <w:b/>
        </w:rPr>
        <w:t>〔配源〕</w:t>
      </w:r>
      <w:r>
        <w:t>这一条把源最强的「人物塑造」（Ne+Fi）直接接到喜剧上——源会让人物活、懂人物的内在，束焕告诉他「让人物的执念去造笑点」。这意味着源不必变成「段子手」，他可以用他本来就最强的「人物功夫」来写喜剧。补他「以为喜剧要靠抖机灵」的误区，让他知道：喜剧也是人物的艺术。</w:t>
      </w:r>
    </w:p>
    <w:p w14:paraId="57CA01E6">
      <w:pPr>
        <w:spacing w:after="60"/>
      </w:pPr>
    </w:p>
    <w:p w14:paraId="330E385E">
      <w:pPr>
        <w:spacing w:after="60"/>
      </w:pPr>
      <w:r>
        <w:rPr>
          <w:b/>
        </w:rPr>
        <w:t>〔常见的坑〕</w:t>
      </w:r>
      <w:r>
        <w:t>① 执念不够强——温吞的缺陷造不出连锁笑点，执念要「过分」到会反复坑自己。② 只可笑、不可爱——高级喜剧人物笑中带泪，光让人物出丑、不让人疼他，笑过就忘。源 Fi 强，这点恰是他的优势，要发挥。</w:t>
      </w:r>
    </w:p>
    <w:p w14:paraId="16EA1B36">
      <w:pPr>
        <w:spacing w:after="60"/>
      </w:pPr>
    </w:p>
    <w:p w14:paraId="5C5EFDA9">
      <w:pPr>
        <w:spacing w:after="60"/>
      </w:pPr>
      <w:r>
        <w:rPr>
          <w:b/>
        </w:rPr>
        <w:t>第 束 3 式 · 喜剧节奏是「计算」出来的</w:t>
      </w:r>
    </w:p>
    <w:p w14:paraId="64B8E592">
      <w:pPr>
        <w:spacing w:after="60"/>
      </w:pPr>
    </w:p>
    <w:p w14:paraId="3CEA2146">
      <w:pPr>
        <w:spacing w:after="60"/>
      </w:pPr>
      <w:r>
        <w:rPr>
          <w:b/>
        </w:rPr>
        <w:t>【心法】</w:t>
      </w:r>
      <w:r>
        <w:t>笑点的密度、铺垫与爆发的时机、节奏的张弛，都需要像工程一样精确计算。</w:t>
      </w:r>
    </w:p>
    <w:p w14:paraId="08CE8143">
      <w:pPr>
        <w:spacing w:after="60"/>
      </w:pPr>
    </w:p>
    <w:p w14:paraId="762FE1EC">
      <w:pPr>
        <w:spacing w:after="60"/>
      </w:pPr>
      <w:r>
        <w:rPr>
          <w:b/>
        </w:rPr>
        <w:t>〔拆解〕</w:t>
      </w:r>
      <w:r>
        <w:t>束焕方法论里最「工业化」的一条：喜剧节奏是可以计算的。一个笑点需要多少铺垫、铺垫到哪一刻爆发最好笑、一段戏要保持多少笑点密度、什么时候该停下来让情感进来——这些都不是凭感觉，是经过精确设计和反复试错调出来的。喜剧尤其残酷：节奏差半拍，笑点就死了。所以喜剧编剧是工程师，要精确到「这个包袱抖早了还是晚了」。</w:t>
      </w:r>
    </w:p>
    <w:p w14:paraId="7C5268D0">
      <w:pPr>
        <w:spacing w:after="60"/>
      </w:pPr>
    </w:p>
    <w:p w14:paraId="0FABC457">
      <w:pPr>
        <w:spacing w:after="60"/>
      </w:pPr>
      <w:r>
        <w:rPr>
          <w:b/>
        </w:rPr>
        <w:t>〔怎么使〕</w:t>
      </w:r>
    </w:p>
    <w:p w14:paraId="0D0B4190">
      <w:pPr>
        <w:spacing w:after="60"/>
      </w:pPr>
    </w:p>
    <w:p w14:paraId="509F471B">
      <w:pPr>
        <w:spacing w:after="60"/>
      </w:pPr>
      <w:r>
        <w:rPr>
          <w:b/>
        </w:rPr>
        <w:t>写之前：</w:t>
      </w:r>
      <w:r>
        <w:t>规划喜剧段落的节奏：哪里密集出笑点（高潮段），哪里放缓让情感进来（喜剧也要有情感落点）。</w:t>
      </w:r>
    </w:p>
    <w:p w14:paraId="5B2C0B17">
      <w:pPr>
        <w:spacing w:after="60"/>
      </w:pPr>
    </w:p>
    <w:p w14:paraId="53A29784">
      <w:pPr>
        <w:spacing w:after="60"/>
      </w:pPr>
      <w:r>
        <w:rPr>
          <w:b/>
        </w:rPr>
        <w:t>写之中：</w:t>
      </w:r>
      <w:r>
        <w:t>设计每个笑点的「铺垫—爆发」结构：包袱要先埋、埋够了再抖。注意爆发的时机。</w:t>
      </w:r>
    </w:p>
    <w:p w14:paraId="6CCAB946">
      <w:pPr>
        <w:spacing w:after="60"/>
      </w:pPr>
    </w:p>
    <w:p w14:paraId="1B6789CA">
      <w:pPr>
        <w:spacing w:after="60"/>
      </w:pPr>
      <w:r>
        <w:rPr>
          <w:b/>
        </w:rPr>
        <w:t>写之后：</w:t>
      </w:r>
      <w:r>
        <w:t>逐段检查节奏：笑点密度够吗？包袱铺垫够吗、抖得是不是时候？张弛有没有节奏感？（这一步最好读出来或想象表演，节奏靠「演」才能检验。）</w:t>
      </w:r>
    </w:p>
    <w:p w14:paraId="5EED7280">
      <w:pPr>
        <w:spacing w:after="60"/>
      </w:pPr>
    </w:p>
    <w:p w14:paraId="26BEB188">
      <w:pPr>
        <w:spacing w:after="60"/>
      </w:pPr>
      <w:r>
        <w:rPr>
          <w:b/>
        </w:rPr>
        <w:t>〔配源〕</w:t>
      </w:r>
      <w:r>
        <w:t>这是给源补的「喜剧工程学」——也是对源 Si 劣势（节奏、时机、精确细节）的针对性训练。源 Ne 灵感型，最不擅长「精确计算节奏」。束焕这条逼他把喜剧节奏当工程来调。同时它也再次印证整个 L6 的精神：连「好笑」这种最像天分的东西，背后都是结构和计算——结构功夫，是源最该补的。</w:t>
      </w:r>
    </w:p>
    <w:p w14:paraId="32B4045F">
      <w:pPr>
        <w:spacing w:after="60"/>
      </w:pPr>
    </w:p>
    <w:p w14:paraId="696A1EA7">
      <w:pPr>
        <w:spacing w:after="60"/>
      </w:pPr>
      <w:r>
        <w:rPr>
          <w:b/>
        </w:rPr>
        <w:t>〔常见的坑〕</w:t>
      </w:r>
      <w:r>
        <w:t>① 以为好笑靠天分、不肯打磨节奏——束焕证明顶级喜剧是反复调试出来的，不是一遍写成的。② 只顾密集出笑、没有情感落点——再好笑的喜剧，没有让人物和情感落地的时刻，会显得轻飘。源 Fi 强，正可以给商业喜剧补上这份「笑中有情」。</w:t>
      </w:r>
    </w:p>
    <w:p w14:paraId="1F2C0C21">
      <w:pPr>
        <w:spacing w:after="60"/>
      </w:pPr>
    </w:p>
    <w:p w14:paraId="6E7C3D4F">
      <w:pPr>
        <w:spacing w:after="60"/>
      </w:pPr>
      <w:r>
        <w:rPr>
          <w:b/>
        </w:rPr>
        <w:t>第二辑收功 · 三家与源</w:t>
      </w:r>
    </w:p>
    <w:p w14:paraId="2B0121EC">
      <w:pPr>
        <w:spacing w:after="60"/>
      </w:pPr>
    </w:p>
    <w:p w14:paraId="07592615">
      <w:pPr>
        <w:spacing w:after="60"/>
      </w:pPr>
      <w:r>
        <w:rPr>
          <w:b/>
        </w:rPr>
        <w:t>第一辑（救猫咪/故事/拉片子）是系统的「方法」，第二辑这三家是实战的「心法」。三家各补源一处，且都呼应意态的根：</w:t>
      </w:r>
    </w:p>
    <w:p w14:paraId="2A50B207">
      <w:pPr>
        <w:spacing w:after="60"/>
      </w:pPr>
    </w:p>
    <w:p w14:paraId="6F3777F2">
      <w:pPr>
        <w:spacing w:after="60"/>
      </w:pPr>
      <w:r>
        <w:t>· 芦苇——「剧本是设计出来的」：给源 Te 短板补「设计」的硬功，且确认了源最强的「价值观/人物魂」正是编剧的核心竞争力。</w:t>
      </w:r>
    </w:p>
    <w:p w14:paraId="2C587D16">
      <w:pPr>
        <w:spacing w:after="60"/>
      </w:pPr>
    </w:p>
    <w:p w14:paraId="7A7B0519">
      <w:pPr>
        <w:spacing w:after="60"/>
      </w:pPr>
      <w:r>
        <w:t>· 刘和平——「作者意图统领一切、用人物带动事件」：这是意态 L0「一切服务母题」的实战版，且把源的长处（人物自己活）变成通往顶级结构的路。</w:t>
      </w:r>
    </w:p>
    <w:p w14:paraId="49D25451">
      <w:pPr>
        <w:spacing w:after="60"/>
      </w:pPr>
    </w:p>
    <w:p w14:paraId="3629CD97">
      <w:pPr>
        <w:spacing w:after="60"/>
      </w:pPr>
      <w:r>
        <w:t>· 束焕——「好笑是结构、是计算」：给源补喜剧工程学和节奏（Si短板），并让他知道喜剧也是人物的艺术（他的长处用得上）。</w:t>
      </w:r>
    </w:p>
    <w:p w14:paraId="1E10931D">
      <w:pPr>
        <w:spacing w:after="60"/>
      </w:pPr>
    </w:p>
    <w:p w14:paraId="0DA42EF8">
      <w:pPr>
        <w:spacing w:after="60"/>
      </w:pPr>
      <w:r>
        <w:t>三家合看，最深的一个共识是：连「天才之作」「神来之笔」「让人发笑」这些最像天分的东西，背后都是清醒的设计、严密的结构、精确的计算。这对源是最重要的一课——他的天赋（Ne的活、Fi的真、那道母题）是金矿，但金矿要靠「结构」这套开采工具才能变成真正的作品。第一辑给工具，第二辑给的是顶级匠人「怎么用这套工具、又不丢掉灵魂」的亲身示范。永远记得：人格在前（你的灵感与真情先来），心法在后（用这些去设计、结构、打磨）。添翅膀，不换骨。</w:t>
      </w:r>
    </w:p>
    <w:p w14:paraId="1F06A4C0">
      <w:pPr>
        <w:spacing w:after="60"/>
      </w:pPr>
    </w:p>
    <w:p w14:paraId="225EC100">
      <w:pPr>
        <w:spacing w:after="60"/>
      </w:pPr>
      <w:r>
        <w:t>（第二辑·华语名家心法录 完。刘和平、束焕据公开创作理念提炼，非具体文本逐字整理；邹静之《九栋》属「语言指纹语料」，需原文方可拆解，另行处理。）</w:t>
      </w:r>
    </w:p>
    <w:p w14:paraId="209EFE83">
      <w:pPr>
        <w:spacing w:after="60"/>
      </w:pPr>
    </w:p>
    <w:p w14:paraId="22300F93">
      <w:pPr>
        <w:spacing w:after="60"/>
      </w:pPr>
      <w:r>
        <w:rPr>
          <w:b/>
        </w:rPr>
        <w:t>第三辑 · 自拆 ·《背水一战》第一、二集手艺（第三集会话提炼 · 机制四回流）</w:t>
      </w:r>
    </w:p>
    <w:p w14:paraId="4C6124B9">
      <w:pPr>
        <w:spacing w:after="60"/>
      </w:pPr>
    </w:p>
    <w:p w14:paraId="19498CD0">
      <w:pPr>
        <w:spacing w:after="60"/>
      </w:pPr>
      <w:r>
        <w:t>（第一辑学外人的书，第二辑学名家的心法，这一辑是把「拉片子」那只眼掉转回来、拆源自己的成稿——从他亲手定稿的第一、二集里，拆出七条可复用的招式。归 L6：添翅膀，不换骨；用时受 L4 那把尺子节制。）</w:t>
      </w:r>
    </w:p>
    <w:p w14:paraId="4A5CBAF2">
      <w:pPr>
        <w:spacing w:after="60"/>
      </w:pPr>
    </w:p>
    <w:p w14:paraId="5E1E5F39">
      <w:pPr>
        <w:spacing w:after="60"/>
      </w:pPr>
      <w:r>
        <w:rPr>
          <w:b/>
        </w:rPr>
        <w:t>第 自 1 式 · 名场面靠一个物理动作扛全场。</w:t>
      </w:r>
      <w:r>
        <w:t xml:space="preserve"> 磨墨逼孙主事——一句狠话不说，压力全在磨墨这个动作里一圈圈堆上去。每场都该找一个能扛戏的动作支点。</w:t>
      </w:r>
    </w:p>
    <w:p w14:paraId="722ED0CD">
      <w:pPr>
        <w:spacing w:after="60"/>
      </w:pPr>
    </w:p>
    <w:p w14:paraId="060255F4">
      <w:pPr>
        <w:spacing w:after="60"/>
      </w:pPr>
      <w:r>
        <w:rPr>
          <w:b/>
        </w:rPr>
        <w:t>第 自 2 式 · 市井、流言用具名路人的对白演出来。</w:t>
      </w:r>
      <w:r>
        <w:t xml:space="preserve"> 卖炊饼的／绸缎庄伙计／茶客／老者，边八卦边把信息递了，不旁白交代。</w:t>
      </w:r>
    </w:p>
    <w:p w14:paraId="508C552A">
      <w:pPr>
        <w:spacing w:after="60"/>
      </w:pPr>
    </w:p>
    <w:p w14:paraId="37C1142A">
      <w:pPr>
        <w:spacing w:after="60"/>
      </w:pPr>
      <w:r>
        <w:rPr>
          <w:b/>
        </w:rPr>
        <w:t>第 自 3 式 · 反派主动下套，且勾连到后面的灾难。</w:t>
      </w:r>
      <w:r>
        <w:t xml:space="preserve"> 王大有怂恿冯实拿他的钱、违父命购货，火油混进冯实亲手抱上船的货里——做对的事的人亲手酿祸，正扣母题。反派的坏，要长在主角的选择上。</w:t>
      </w:r>
    </w:p>
    <w:p w14:paraId="49329F28">
      <w:pPr>
        <w:spacing w:after="60"/>
      </w:pPr>
    </w:p>
    <w:p w14:paraId="1D2E0D50">
      <w:pPr>
        <w:spacing w:after="60"/>
      </w:pPr>
      <w:r>
        <w:rPr>
          <w:b/>
        </w:rPr>
        <w:t>第 自 4 式 · 先和解、再灾难的戏剧反讽。</w:t>
      </w:r>
      <w:r>
        <w:t xml:space="preserve"> 码头兄弟谈笑言和→船炸；家常饭不说破→公堂认罪→饮毒。让暖先到，灾才更痛。</w:t>
      </w:r>
    </w:p>
    <w:p w14:paraId="2E5263D1">
      <w:pPr>
        <w:spacing w:after="60"/>
      </w:pPr>
    </w:p>
    <w:p w14:paraId="4DBFEAFD">
      <w:pPr>
        <w:spacing w:after="60"/>
      </w:pPr>
      <w:r>
        <w:rPr>
          <w:b/>
        </w:rPr>
        <w:t>第 自 5 式 · wit 疏台词。</w:t>
      </w:r>
      <w:r>
        <w:t xml:space="preserve"> 用插科打诨的动作和对白（水猴子、梁年年），把成片台词隔开、透气。疏不是砍台词，是拿动作把对白隔开。</w:t>
      </w:r>
    </w:p>
    <w:p w14:paraId="720B7723">
      <w:pPr>
        <w:spacing w:after="60"/>
      </w:pPr>
    </w:p>
    <w:p w14:paraId="71E6C57C">
      <w:pPr>
        <w:spacing w:after="60"/>
      </w:pPr>
      <w:r>
        <w:rPr>
          <w:b/>
        </w:rPr>
        <w:t>第 自 6 式 · motif 纪律。</w:t>
      </w:r>
      <w:r>
        <w:t xml:space="preserve"> 物证／动作母题跨集埋、到点 payoff，自然出现、不刻意 foreground——砚墨与袖口墨渍＝污名，私印＝开暗格的钥匙，兽首，跌打药＝兄弟情，敲三下＝起念布局。</w:t>
      </w:r>
    </w:p>
    <w:p w14:paraId="4E8B470A">
      <w:pPr>
        <w:spacing w:after="60"/>
      </w:pPr>
    </w:p>
    <w:p w14:paraId="0A0F8F32">
      <w:pPr>
        <w:spacing w:after="60"/>
      </w:pPr>
      <w:r>
        <w:rPr>
          <w:b/>
        </w:rPr>
        <w:t>第 自 7 式 · 情感靠物件和微动作，不靠陈述。</w:t>
      </w:r>
      <w:r>
        <w:t xml:space="preserve"> 勺子在锅底停一下、只给自己盛半碗；扣碗压住证据；两根手指勾父亲指尖差半寸碰不上。物件和微动作，比说出来的情绪重。</w:t>
      </w:r>
    </w:p>
    <w:p w14:paraId="72D54513">
      <w:pPr>
        <w:spacing w:after="60"/>
      </w:pPr>
    </w:p>
    <w:p w14:paraId="12B0847A">
      <w:pPr>
        <w:spacing w:after="60"/>
      </w:pPr>
      <w:r>
        <w:rPr>
          <w:b/>
        </w:rPr>
        <w:t>收功：</w:t>
      </w:r>
      <w:r>
        <w:t xml:space="preserve"> 这七条是源自己的手，不是外人的法。用时仍先过 L4 的尺子（真不真、统一不统一、能不能打动人），再取招；招式服务判断，判断不让位于招式。添翅膀，不换骨。</w:t>
      </w:r>
    </w:p>
    <w:p w14:paraId="4D360CC6">
      <w:pPr>
        <w:spacing w:after="60"/>
      </w:pPr>
    </w:p>
    <w:p w14:paraId="7EF2F68C">
      <w:pPr>
        <w:pStyle w:val="3"/>
        <w:spacing w:before="330" w:after="150"/>
      </w:pPr>
      <w:r>
        <w:rPr>
          <w:rFonts w:ascii="思源黑体" w:hAnsi="思源黑体" w:eastAsia="思源黑体" w:cs="思源黑体"/>
          <w:b/>
          <w:bCs/>
          <w:sz w:val="27"/>
          <w:szCs w:val="27"/>
        </w:rPr>
        <w:t>第四辑 · 短剧技法</w:t>
      </w:r>
    </w:p>
    <w:p w14:paraId="3474DAA2">
      <w:pPr>
        <w:spacing w:after="90" w:line="330" w:lineRule="auto"/>
      </w:pPr>
      <w:r>
        <w:rPr>
          <w:rFonts w:ascii="思源黑体" w:hAnsi="思源黑体" w:eastAsia="思源黑体" w:cs="思源黑体"/>
          <w:sz w:val="21"/>
          <w:szCs w:val="21"/>
        </w:rPr>
        <w:t>前三辑：第一辑学外人的书，第二辑学名家的心法，第三辑把「拉片子」那只眼掉转回来拆源自己的成稿。这一辑再换一次对象——学竖屏短剧这一体裁的通行手艺。</w:t>
      </w:r>
    </w:p>
    <w:p w14:paraId="61AF571C">
      <w:pPr>
        <w:spacing w:after="90" w:line="330" w:lineRule="auto"/>
      </w:pPr>
      <w:r>
        <w:rPr>
          <w:rFonts w:ascii="思源黑体" w:hAnsi="思源黑体" w:eastAsia="思源黑体" w:cs="思源黑体"/>
          <w:sz w:val="21"/>
          <w:szCs w:val="21"/>
        </w:rPr>
        <w:t>为什么要专学它：短剧不是把长篇压短。它的观看方式变了——竖屏、手指、随时可划走、一集两分钟、一次刷一小时。观看方式一变，铺垫权、调度权、抒情权全被收回，手艺必须重新配置。但配置的是手艺，不是那口气：钩子替代铺垫，近景替代调度，切片句替代长段抒情，而「不说破、不端腔、让动作自己说话」这一条，一步不让。</w:t>
      </w:r>
    </w:p>
    <w:p w14:paraId="5ACCC73F">
      <w:pPr>
        <w:spacing w:after="90" w:line="330" w:lineRule="auto"/>
      </w:pPr>
      <w:r>
        <w:rPr>
          <w:rFonts w:ascii="思源黑体" w:hAnsi="思源黑体" w:eastAsia="思源黑体" w:cs="思源黑体"/>
          <w:sz w:val="21"/>
          <w:szCs w:val="21"/>
        </w:rPr>
        <w:t>铁律不变：添翅膀，不换骨。本辑全部为学习材料，不是标准；哪一式要升为标准，走 L4-B 的建法流程、过源的尺。</w:t>
      </w:r>
    </w:p>
    <w:p w14:paraId="3BC427FF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1 式 · 竖屏的画面语法</w:t>
      </w:r>
    </w:p>
    <w:p w14:paraId="39898ED3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画框竖过来，横向调度失效，脸与手的戏权重陡增——不是把镜头转九十度，是重新分配「戏长在哪儿」。</w:t>
      </w:r>
    </w:p>
    <w:p w14:paraId="41EAA5C0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横屏的宽画幅是给关系与环境用的：两人对坐、一桌人吃饭、街市纵深，信息横着铺。竖过来之后，横向空间只剩窄窄一条，两人对坐就得变成一近一远的过肩、或者干脆切成两个特写来回切。于是三件事发生了变化：一，人脸占比变大，微表情被放大，眼神的戏可以承担一整场；二，手部动作成为主要的信息载体——递、缩、攥、放下、推回去，手在竖屏里是第二张脸；三，环境从「铺陈」退成「背景板」，环境信息只能靠一两个前景物件点到（案头的表、玻璃上的转让、伞架），不能靠横摇交代。</w:t>
      </w:r>
    </w:p>
    <w:p w14:paraId="183DE35B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7B903747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定场景时先问一句：这场戏能不能只用「一张脸＋一双手＋一个物件」演完？能，就成立；不能，多半是把长篇的场直接搬过来了。</w:t>
      </w:r>
    </w:p>
    <w:p w14:paraId="559571DE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叙述行默认写近景动作：写「他把丝绒盒推过去，指节在盒角顿了一下」，不写「两人在店内相对而坐，气氛凝重」。一场戏认准一个视觉焦点，焦点之外的信息用台词带走。</w:t>
      </w:r>
    </w:p>
    <w:p w14:paraId="06F10E2A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通读时数一遍：全集有几场戏是「必须看清两个人的相对位置」才成立的？多于一场，回去改成近景可演的。</w:t>
      </w:r>
    </w:p>
    <w:p w14:paraId="3DAAAE1A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这一式恰好落在源的强项上。他的三律里「动作与拉扯」本就是拿动作说话——磨墨逼人、勺子在锅底停一下、扣碗压住证据、两根手指勾父亲指尖差半寸碰不上，全是手的戏。竖屏不是要他改，是把他最擅长的那一路放大到满屏。真正要补的只有一处：他习惯在场头交代环境（Si 劣势的补偿动作，怕读者不知道在哪儿），竖屏里这类交代要压到最简，靠一个前景物件顶上去。</w:t>
      </w:r>
    </w:p>
    <w:p w14:paraId="06942234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把长篇的群戏原样搬进来——四五个人同框争执，竖屏里全是脑袋，谁也看不清；正确做法是拆成两两对峙、轮流上。② 环境交代过长，前三行还在写天光屋舍，观众已经划走。③ 只剩脸没有手——全靠对话和表情，戏就飘了，手上没活儿的场是虚的。</w:t>
      </w:r>
    </w:p>
    <w:p w14:paraId="153A3A9E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把这场戏的画面遮住只留声音，还剩多少戏？若声音一去戏就没了，说明手上的活儿没写够。</w:t>
      </w:r>
    </w:p>
    <w:p w14:paraId="6E7AEB1C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2 式 · 开场三秒</w:t>
      </w:r>
    </w:p>
    <w:p w14:paraId="1F3E639F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进场即战场：前三秒不给东西，观众的手指就替你做了决定。</w:t>
      </w:r>
    </w:p>
    <w:p w14:paraId="2FE76BA9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长篇有「先请人坐下」的权利，短剧没有。用户是在无限流里刷到你的，三秒之内必须给一个让手指停住的东西。给什么？三选一：一个反常的画面（伞架上多出一把干伞）、一句反常的话（「这块表，你得修」）、一个被打断的动作（他抬手要拆表，灯灭了）。注意这三样的共同点——都是「有问题的现状」，不是「有背景的现状」。开场三秒不解释世界，只制造疑问。还有一层容易被忽略：三秒钩必须和题眼同源。钩子是题眼的第一次露头，不是外挂的噱头；否则用户被钩进来，看到的是另一部戏，第二集就走了。</w:t>
      </w:r>
    </w:p>
    <w:p w14:paraId="697B9ECE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6958B1F7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把题眼摊在桌上，问：这句题眼里最反常的那一下，是什么？把那一下提到最前面去。</w:t>
      </w:r>
    </w:p>
    <w:p w14:paraId="50A45AB9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首集首场的前三行内落地。三行之内不出现冲突或反常，就是失败的开场——这条已经写进 L4-B 的开场钩判准，写的时候按行数数。</w:t>
      </w:r>
    </w:p>
    <w:p w14:paraId="7F8C3C2B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把首场前三行单独拎出来读一遍：一个不知道剧情的人读完这三行，会不会想知道第四行？</w:t>
      </w:r>
    </w:p>
    <w:p w14:paraId="33EF1FD1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源的开场向来是有耐心的——第一、二集先立人、先立市井，暖先到，灾才痛。这一式不否定那条，它调整的是次序：暖仍然要先到，但暖必须以「反常的暖」的形态出现在最前面。拆迁红漆已经画到店招底下，老人照常开门修表——这就是反常的暖，它既是钩，又是暖，还是题眼的第一次露头。一举三得，不需要牺牲他的底色。</w:t>
      </w:r>
    </w:p>
    <w:p w14:paraId="2AA4DBB7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用惊吓代替钩子——尖叫、车祸、鲜血，钩是钩住了，但和这部戏没关系，观众进来发现被骗。② 三秒里塞信息——一口气交代人物关系与背景，越交代越没人看。③ 钩与题眼两张皮，前三秒是另一部戏。</w:t>
      </w:r>
    </w:p>
    <w:p w14:paraId="3991A873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首场前三行里那个反常，能不能在第六集之前得到回应？不能，说明它是外挂噱头，不是本剧的钩。</w:t>
      </w:r>
    </w:p>
    <w:p w14:paraId="79B94FF7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3 式 · 每集一钩、集尾卡点</w:t>
      </w:r>
    </w:p>
    <w:p w14:paraId="60730F2A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集与集之间隔着观众的手指。每一集的最后一秒，都要让那根手指停住。</w:t>
      </w:r>
    </w:p>
    <w:p w14:paraId="3C8FB273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集尾钩不是「悬念」这么笼统，它有三型，各有各的用法。一、未完成的动作：动作起了一半被切断（他抬手要拆表，灯灭了）——生理性最强，观众有把动作看完的本能。二、新信息：一个改变前情性质的事实落地（伞骨里掉出半张十年前的车票）——认知型，逼观众重估已看过的内容。三、两难当口：人物被推到必须选、且两头都疼的位置（车门在关，她的手放在了扶杆上）——情感型，观众替他做选择。三型的排布有讲究：相邻两集不要用同一型，否则钩虽然有，节奏却是平的；用户感觉「每集结尾都在故弄玄虚」，正是同型连用造成的。还有一条硬的：钩必须由本集事件自然产出。为了收尾硬造一个巧合，是短剧最廉价的失败。</w:t>
      </w:r>
    </w:p>
    <w:p w14:paraId="6C4A01E4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7C16538C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切分集大纲时，钩和事件一起定——每集写完事件，立刻标出这集的钩是三型中的哪一型。分集阶段定不出钩，说明这集没有独立的戏，该并进邻集。</w:t>
      </w:r>
    </w:p>
    <w:p w14:paraId="08D03C11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写到末场就把钩当作这一集的落点来写：末场的最后一个动作或最后一句台词，就是钩本身，钩之后不再多写一行。多写的那一行都是在拆钩。</w:t>
      </w:r>
    </w:p>
    <w:p w14:paraId="36B310A0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把全剧的钩列成一张表，看三件事：有没有哪集没钩；相邻集有没有同型；每个钩后面有没有回收。</w:t>
      </w:r>
    </w:p>
    <w:p w14:paraId="5B42F361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源有一条现成的旧尺：批次交付之间，钩子与矛盾必须了结。那条尺原本管的是长篇跨批次的一致性，搬到短剧就是钩子台账——凡下过的钩，后集必须回收，未回收即红灯。这是他自己的规矩，不是外来的规矩，只是密度从「每批次」提到了「每集」。至于三型的分类，是短剧这边补给他的新工具：他本来凭直觉下钩，分了型之后，直觉可以被检查了（Te 第三的补位）。</w:t>
      </w:r>
    </w:p>
    <w:p w14:paraId="39826653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为收尾硬造巧合——本集事件根本推不出这个钩。② 三型里只会用「新信息」，集集靠揭秘，观众疲劳。③ 钩下了不回收，或隔太多集才回收，观众早忘了。④ 钩之后又补了一场收尾戏，把钩泄掉。</w:t>
      </w:r>
    </w:p>
    <w:p w14:paraId="56FFC54B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把这一集的最后一行删掉，还剩钩吗？若删掉最后一行就没钩了，那这个钩挂得对；若删掉还有一个更早的钩，说明末场多写了。</w:t>
      </w:r>
    </w:p>
    <w:p w14:paraId="49ABF9FA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4 式 · 反转的密度与回收</w:t>
      </w:r>
    </w:p>
    <w:p w14:paraId="4D30EC80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反转不是把观众吓一跳，是把他已经相信的东西翻过来给他看；翻不回来的，宁可不翻。</w:t>
      </w:r>
    </w:p>
    <w:p w14:paraId="2A3022EC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短剧观众对信息配给的耐心以集计，所以反转要有节律地给。但密度只是表面问题，真正决定高下的是「回收」：一次好的反转，是把前面早已埋下的东西翻了个面——伞是干的（第一集埋），十年前的车票（第三集埋），到第五集揭出「阁楼一直有人」，前面所有细节瞬间重新排队。这种反转让观众想回头重看，而不是觉得被耍。反过来，靠临时改设定制造的反转（其实她一直是双胞胎、其实他没死），观众当场被震一下，回过神就是被骗。判断标准很简单：这个反转，能不能用前面已经出现过的信息倒推出来？能，是翻面；不能，是改设定。密度建议按档走：常规每三集至少一次处境反转，悬疑向可提到每两集一次，甜暖向不必追密度、且反转只许向暖。</w:t>
      </w:r>
    </w:p>
    <w:p w14:paraId="617DFF31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0D2EFBF6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埋线先于翻面。定分集大纲时，每一个计划中的反转，都要标出它的埋点在第几集——埋点没定，反转不许写进大纲。</w:t>
      </w:r>
    </w:p>
    <w:p w14:paraId="5A947DDF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埋的时候要「自然出现、不刻意强调」——那把干伞第一集只是被数了一下，不给特写、不给音效。强调过的埋点，翻面时就不惊喜了。</w:t>
      </w:r>
    </w:p>
    <w:p w14:paraId="3B0A004D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把每个反转和它的埋点连线，检查两件事：埋点是否都在翻面之前出现过；有没有哪个反转找不到埋点。</w:t>
      </w:r>
    </w:p>
    <w:p w14:paraId="55B0AA4C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源自己就有一条同源的手艺（第三辑第 自 6 式）：物证与动作母题跨集埋、到点回收，自然出现、不刻意前置。短剧的反转回收，就是这一条在更快节奏下的执行。他不需要学「怎么反转」，他需要的只是把埋—收的间距压短、把次数标准化。另外，「不为转而转」这条底线，与他 L0 的雷区是一路的：靠设定诡计支撑的戏，人物是假的，母题就落不下来。</w:t>
      </w:r>
    </w:p>
    <w:p w14:paraId="06BBDD0B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临时改设定当反转。② 反转只改事实、不改人物处境——说破了一个秘密，但谁的日子都没变，等于没转。③ 密度堆得太满，每集都翻，观众麻木且失去信任。④ 埋点埋得太显眼，翻面时观众早猜到。</w:t>
      </w:r>
    </w:p>
    <w:p w14:paraId="3F3F7A82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这个反转，能用第一集到上一集之间已经给过的信息倒推出来吗？</w:t>
      </w:r>
    </w:p>
    <w:p w14:paraId="5E87DEFC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5 式 · 节拍表的短剧压缩</w:t>
      </w:r>
    </w:p>
    <w:p w14:paraId="1797BF10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十五节拍不逐拍照搬，取它的节拍意识：六个关键位落在关键集上，全剧的腰就不会塌。</w:t>
      </w:r>
    </w:p>
    <w:p w14:paraId="6D752472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第一辑的十五节拍是给长篇当尺子的，短剧照搬会碎——两分钟一集，塞不下十五个功能位。压缩的办法是只取六个承重的：开场画面（第一集首场）、主题呈现（题眼第一次以动作落地，通常在前四分之一内）、催化剂（打破平衡的那一下，越早越好）、中点（假胜利或假失败，赌注升级，落在全剧正中）、一无所有（最低点，落在最后四分之一的开头）、结局画面（与开场画面呼应）。以二十四集为例，大致落位是：第一集、第三到四集、第五到六集、第十二集、第十九到二十集、第二十四集。注意「大致」二字——它是节奏感，不是刻度尺，为卡位置牺牲故事是本末倒置。这一式的正确用法是「写之后的体检」，不是「写之前的模具」。</w:t>
      </w:r>
    </w:p>
    <w:p w14:paraId="525C4970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34786ADA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心里大致知道这六个位要发生什么，落成分集大纲里的六个标记。不要更细。</w:t>
      </w:r>
    </w:p>
    <w:p w14:paraId="2F33CC6D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让人物自己往前走，不要一边写一边数节拍——那会卡死发散。</w:t>
      </w:r>
    </w:p>
    <w:p w14:paraId="32DBBDB4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分集大纲切完，拿六个位逐条对：催化剂够不够早？中点立没立住、赌注升级了吗？一无所有够不够低？结局画面与开场呼应了吗？缺哪个、垮哪个，回去补哪个。</w:t>
      </w:r>
    </w:p>
    <w:p w14:paraId="3229EDB7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这一式是治源结构松的老药（Te 第三 + Si 劣势），第一辑已经开过一次，这里只是换了剂量。他凭本能写、节奏容易飘，中段最容易塌——短剧集数多、单集短，塌腰的风险比长篇更大，因为观众每两分钟就有一次划走的机会。六个位给他一根客观的尺，把「我感觉这儿松了」翻译成「第十二集的中点没立住，赌注没升级」。</w:t>
      </w:r>
    </w:p>
    <w:p w14:paraId="1E1D8357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当模具用——先列六格再填人物，写出来工整但死。② 教条卡集号，为了让中点落在第十二集而硬塞事件。③ 只顾主线的节拍，忘了情感副线也需要自己的中点。</w:t>
      </w:r>
    </w:p>
    <w:p w14:paraId="7CE03167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把中点那一集抽掉，后面的故事还成立吗？若照样成立，说明中点没起承重作用。</w:t>
      </w:r>
    </w:p>
    <w:p w14:paraId="3D499397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6 式 · 可切片的那一句</w:t>
      </w:r>
    </w:p>
    <w:p w14:paraId="011442F4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每集留一句能被单独截走的话——那是自来水的种子，也是这集的题眼落点。</w:t>
      </w:r>
    </w:p>
    <w:p w14:paraId="788FA672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短剧的传播生态是切片二创：一段十五秒的片段被截出去，带火整部剧。能被截走的片段，几乎都有一句立得住的台词。什么样的台词立得住？三个条件：短（一口气说完）、白（不用解释）、离开上下文也成立（不依赖前情就能击中人）。「我修的表，不敢不准」——十个字，没有生僻，单独看也是一句人物宣言。反过来，「时间这东西啊，它从不等任何人」这类，看着像金句，实则是腔调，一旦离开画面就露怯。切片句的位置也有讲究：它应该落在这一集情绪峰值的那一拍上，而不是随手撒在中段。</w:t>
      </w:r>
    </w:p>
    <w:p w14:paraId="2EDED2FA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42516A86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不专门去「造」金句。先把这一集的情绪峰值定在哪一拍上，切片句自然长在那儿。</w:t>
      </w:r>
    </w:p>
    <w:p w14:paraId="2A2501EE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写到峰值那一拍，把台词往短里削——削到不能再削还立得住，就是它了。宁可少一句，不要凑一句。</w:t>
      </w:r>
    </w:p>
    <w:p w14:paraId="038EF8F7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每集通读时挑出最像切片句的那一句，问自己：这句离开这部剧，还有人愿意转发吗？</w:t>
      </w:r>
    </w:p>
    <w:p w14:paraId="731BC0A6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源有一条铁尺：金句降人话。这条尺在长篇里防的是文艺腔，在短剧里正好成为切片句的判准——传播句必须是人话里的狠话，不是漂亮话。这一条不用调整，直接用。要补的是位置意识：他习惯把好台词均匀散在全剧，短剧需要每集集中一记。另外提醒一句，切片句与 L0 雷区是同一条线：一旦为了传播去写「端着」的漂亮话，母题当场就塌。</w:t>
      </w:r>
    </w:p>
    <w:p w14:paraId="3E5BAF59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为了金句写金句，人物开始说人不会说的话。② 一集塞三四句「金句」，互相稀释，一句都留不下。③ 切片句放在中段随手一撒，没有情绪支撑，截出去也没人转。</w:t>
      </w:r>
    </w:p>
    <w:p w14:paraId="7233438A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把这句话单独发出去，不给任何前情，还立得住吗？</w:t>
      </w:r>
    </w:p>
    <w:p w14:paraId="3F5DFF6F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7 式 · 人物速立</w:t>
      </w:r>
    </w:p>
    <w:p w14:paraId="5EB37F9B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短剧没有小传铺陈权：一个人出场三场之内立不住，他就永远立不住了。</w:t>
      </w:r>
    </w:p>
    <w:p w14:paraId="6E4C11D1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长篇可以用两集慢慢让人活过来，短剧不行。速立的办法不是多写介绍，恰恰相反——是给一个「带着矛盾的动作」当出场。老人把修好的表放回丝绒盒推过去，说「我修的表，不敢不准」，同时门外的红漆圈已经画到店招底下：一个动作、一句话、一个反差，人物的身份、骄傲、和他即将失去的东西，全在里面了。可以拆成三件套：一个职业性动作（他熟练做什么）、一句立场性台词（他不肯让的是什么）、一个环境反差（世界正在拿走什么）。三件套凑齐，一场戏就能立住一个人。次要人物则更省，一个特征动作加一句话即可，切忌人人都想立体。</w:t>
      </w:r>
    </w:p>
    <w:p w14:paraId="3F9437F7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29054C6A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写小传时给每个主要人物想好那个「出场三件套」，写进小传的语言特征一栏。</w:t>
      </w:r>
    </w:p>
    <w:p w14:paraId="6B3B9885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出场那场戏里把三件套演完，不要分散到后面几集慢慢补。补出来的人物，观众等不到。</w:t>
      </w:r>
    </w:p>
    <w:p w14:paraId="3E72388D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检查每个主要人物：他的出场戏能不能单独看懂他是谁？看不懂，就把三件套补进去。</w:t>
      </w:r>
    </w:p>
    <w:p w14:paraId="1B5A20B9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源的老理是「人物从事件里自己长出来」，这一式不违背它，只是把「长出来」的第一步压到出场那一场。他的第三辑自拆里已经有现成的招：名场面靠一个物理动作扛全场——磨墨逼孙主事，一句狠话不说，压力全在磨墨这个动作里。速立要的就是这个，只不过用在出场位置上。另外注意他 Ne 发散的习惯：人物容易越写越多、个个都想给戏。短剧只有三到五个主要人物的位置，多出来的人必须合并或砍掉。</w:t>
      </w:r>
    </w:p>
    <w:p w14:paraId="256815CB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用旁白或对白介绍人物身份（「你不是那个开了三十年修表铺的陈师傅吗」），这是最典型的 tell。② 主要人物过多，每个都只立到一半。③ 出场戏只有情绪没有动作——他很难过，但观众不知道他是谁。</w:t>
      </w:r>
    </w:p>
    <w:p w14:paraId="7BFF6D12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遮住人物名字，只看他的出场戏，能不能说出他是谁、他在乎什么？</w:t>
      </w:r>
    </w:p>
    <w:p w14:paraId="06D9457F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8 式 · 一集一事与信息密度</w:t>
      </w:r>
    </w:p>
    <w:p w14:paraId="0DEF6D53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一集只推一个主事件；密度不是把事塞满，是把废话删光。</w:t>
      </w:r>
    </w:p>
    <w:p w14:paraId="72EF6441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新手对短剧最大的误解是「节奏快等于事情多」。真相相反：单集两分钟，塞两件事的结果是两件都没讲清，观众记不住。正确做法是一集一事——本集只推进一个主事件，支线信息搭在这个主事件的场里带过，不单独开场。那么密度从哪来？从删。删掉三样东西：过场（人物从 A 走到 B 的路上）、寒暄（真实但无戏的对白）、复述（把上集发生的事再说一遍）。删干净之后，两分钟能装下的戏比想象中多得多。还有一个反直觉的点：一集一事不等于一集一场。二到三场、每场都咬着同一件事推进，比一场戏拖两分钟更有节奏——场次切换本身就是节奏。</w:t>
      </w:r>
    </w:p>
    <w:p w14:paraId="2C2AEFB0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095A8331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切分集时给每一集写一句话主事件。写不出一句话，说明这集事情太杂，该拆或该并。</w:t>
      </w:r>
    </w:p>
    <w:p w14:paraId="49CBCBEB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开场直接进事，不写抵达过程；每一场结束前问一句：这场戏推进主事件了吗？没有，删。</w:t>
      </w:r>
    </w:p>
    <w:p w14:paraId="463316E5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通读单集，把「不推进主事件也不塑造人物」的行全部划掉，看还剩多少字——通常删完才是合格的密度。</w:t>
      </w:r>
    </w:p>
    <w:p w14:paraId="2A4FF082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源在长篇里的场次纪律是「场随景切、每场有戏」，这一条到短剧只需收紧参数：单集常规两场、至多三场。他的老毛病不在密度而在铺陈——Si 劣势让他不放心，总想把来龙去脉交代周全。短剧要反过来信任观众：不交代的部分，观众会自己补，补的过程本身就是参与。</w:t>
      </w:r>
    </w:p>
    <w:p w14:paraId="64BD02AE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一集塞两条线，两条都没推动。② 用一整场戏交代前情。③ 场次切得太碎，每场三五行，戏还没起来就切走。④ 把「快」理解成台词语速快、剪辑快，其实结构上一直在原地。</w:t>
      </w:r>
    </w:p>
    <w:p w14:paraId="0DAD9945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用一句话说出这一集发生了什么。说不出，或者需要用「然后」连接两件事，这集就不合格。</w:t>
      </w:r>
    </w:p>
    <w:p w14:paraId="57F46AD1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9 式 · 情绪的配比与收拍</w:t>
      </w:r>
    </w:p>
    <w:p w14:paraId="2866F7C0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一集只给一次情绪峰值，峰后必须接一拍收——不收的痛，是嚎，不是痛。</w:t>
      </w:r>
    </w:p>
    <w:p w14:paraId="2AFFE920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短剧最容易失控的地方是情绪：因为短、因为要留人，很多剧集集撕心裂肺，结果观众全程麻木。有效的配比是一集一峰：本集的情绪高点只有一个，其余场次为它蓄力或替它收拍。峰值之后那一拍「收」尤其重要——爆发之后要有一个安静的动作把气压回去（他把碗轻轻放回原处；她擦了擦伞架上的空位）。收的这一拍才是让人心里发酸的地方，爆发本身只是响。这一条与配比同样重要的是「暖先到」：灾要痛，前面必须先有暖；观众没被暖过，灾对他只是信息。三部戏的例子都一样——七年的糖水（暖）之后才是转让告示（灾），三十年的准（暖）之后才是红漆圈（灾）。</w:t>
      </w:r>
    </w:p>
    <w:p w14:paraId="25C349C4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688DE1CC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定分集大纲时标出每集的情绪峰值落在哪一场，并确认它前面有一处暖。</w:t>
      </w:r>
    </w:p>
    <w:p w14:paraId="3E2120B2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写到峰值不要写满——留一半在动作和留白里；峰值之后必须再写一场或一拍收，收完这集才算完。</w:t>
      </w:r>
    </w:p>
    <w:p w14:paraId="2D04B39B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通读时数峰：有没有哪集出现两次以上的爆发？有没有哪集爆完直接切走、没有收拍？</w:t>
      </w:r>
    </w:p>
    <w:p w14:paraId="7A099FBB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这一式几乎全部来自源自己的底色，是把 L0 的温度（克制的悲怅、哀而不伤、暖先到灾才痛、伤留在留白里）翻译成单集可执行的纪律。第三辑第 自 4 式已经写过「先和解、再灾难」的反讽——码头兄弟谈笑言和然后船炸，家常饭不说破然后公堂认罪。短剧不改这条，只是把它的周期压到每一集。对源而言，这一式的意义不是学新东西，而是防止在短剧的快节奏里丢掉自己的底色。</w:t>
      </w:r>
    </w:p>
    <w:p w14:paraId="2B9A4CA4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一集多峰，观众疲劳且记不住哪一下重要。② 峰值靠台词嚎出来，人物开始喊心里话。③ 爆完就切，没有收拍。④ 没有暖直接上灾，观众无感。</w:t>
      </w:r>
    </w:p>
    <w:p w14:paraId="6FDDB85C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这一集最痛的那一下之后，还有一个安静的动作吗？没有，就是嚎。</w:t>
      </w:r>
    </w:p>
    <w:p w14:paraId="62FEDE87">
      <w:pPr>
        <w:pStyle w:val="4"/>
        <w:spacing w:before="240" w:after="100"/>
      </w:pPr>
      <w:r>
        <w:rPr>
          <w:rFonts w:ascii="思源黑体" w:hAnsi="思源黑体" w:eastAsia="思源黑体" w:cs="思源黑体"/>
          <w:b/>
          <w:bCs/>
          <w:color w:val="26241F"/>
          <w:sz w:val="23"/>
          <w:szCs w:val="23"/>
        </w:rPr>
        <w:t>第 短 10 式 · 结局的兑现</w:t>
      </w:r>
    </w:p>
    <w:p w14:paraId="40BE1898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【心法】</w:t>
      </w:r>
      <w:r>
        <w:rPr>
          <w:rFonts w:ascii="思源黑体" w:hAnsi="思源黑体" w:eastAsia="思源黑体" w:cs="思源黑体"/>
          <w:sz w:val="21"/>
          <w:szCs w:val="21"/>
        </w:rPr>
        <w:t>　短剧的结局不解释，只兑现——把第一集埋下的那个反常，还给观众一个动作。</w:t>
      </w:r>
    </w:p>
    <w:p w14:paraId="3F670FA3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〔拆解〕</w:t>
      </w:r>
      <w:r>
        <w:rPr>
          <w:rFonts w:ascii="思源黑体" w:hAnsi="思源黑体" w:eastAsia="思源黑体" w:cs="思源黑体"/>
          <w:sz w:val="21"/>
          <w:szCs w:val="21"/>
        </w:rPr>
        <w:t>　长篇结局可以有余韵悠长的收束，短剧结局必须「兑现」：观众是被第一集那个反常钩进来的（多出来的伞、停摆的表、七年不断的糖水），结局要把这个反常了结掉，而且是以动作了结，不是以解释了结。阁楼的门开了、他撑着那把干伞走进太阳；「准」字被摘下来交给孙女；她拎着保温桶从车上下来——都是动作，一秒之内说完所有话。三条纪律：一，结局画面与开场画面呼应（第一辑的老规矩，在短剧里更要紧，因为观众记得住开场）；二，题眼在结局再落地一次，用动作，不用旁白；三，兑现不等于圆满——铺子照拆、人照走，但那个反常必须有交代。留白留在情绪上，不留在事实上：事实要给完，感受留给观众。</w:t>
      </w:r>
    </w:p>
    <w:p w14:paraId="1259932B">
      <w:pPr>
        <w:spacing w:before="120" w:after="70"/>
      </w:pPr>
      <w:r>
        <w:rPr>
          <w:rFonts w:ascii="思源黑体" w:hAnsi="思源黑体" w:eastAsia="思源黑体" w:cs="思源黑体"/>
          <w:b/>
          <w:bCs/>
          <w:color w:val="444444"/>
          <w:sz w:val="21"/>
          <w:szCs w:val="21"/>
        </w:rPr>
        <w:t>〔怎么使〕</w:t>
      </w:r>
    </w:p>
    <w:p w14:paraId="23F9B62A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写之前：</w:t>
      </w:r>
      <w:r>
        <w:rPr>
          <w:rFonts w:ascii="思源黑体" w:hAnsi="思源黑体" w:eastAsia="思源黑体" w:cs="思源黑体"/>
          <w:sz w:val="21"/>
          <w:szCs w:val="21"/>
        </w:rPr>
        <w:t>　定结局定格那一句时，先回头看第一集的开场反常是什么，答案就在那儿。</w:t>
      </w:r>
    </w:p>
    <w:p w14:paraId="4F0BCC5C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写之中：</w:t>
      </w:r>
      <w:r>
        <w:rPr>
          <w:rFonts w:ascii="思源黑体" w:hAnsi="思源黑体" w:eastAsia="思源黑体" w:cs="思源黑体"/>
          <w:sz w:val="21"/>
          <w:szCs w:val="21"/>
        </w:rPr>
        <w:t>　结局戏尽量不给长台词。让最后一个动作说话，说完就停。</w:t>
      </w:r>
    </w:p>
    <w:p w14:paraId="28F0E15B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写之后：</w:t>
      </w:r>
      <w:r>
        <w:rPr>
          <w:rFonts w:ascii="思源黑体" w:hAnsi="思源黑体" w:eastAsia="思源黑体" w:cs="思源黑体"/>
          <w:sz w:val="21"/>
          <w:szCs w:val="21"/>
        </w:rPr>
        <w:t>　把开场画面与结局画面并排看：有没有呼应？题眼有没有在结局以动作再落地一次？</w:t>
      </w:r>
    </w:p>
    <w:p w14:paraId="2536D22F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〔配源〕</w:t>
      </w:r>
      <w:r>
        <w:rPr>
          <w:rFonts w:ascii="思源黑体" w:hAnsi="思源黑体" w:eastAsia="思源黑体" w:cs="思源黑体"/>
          <w:sz w:val="21"/>
          <w:szCs w:val="21"/>
        </w:rPr>
        <w:t>　源的强项恰在收尾——第三辑里那些收法（勺子在锅底停一下、只给自己盛半碗、扣碗压住证据）本就是用物件和微动作结账。短剧的结局兑现只是要求他把这套手艺瞄准同一个靶子：第一集那个反常。另外一条要守住的是他的留白纪律——留白比点题狠，但短剧的留白必须留在感受上；事实层面留白，观众会认为你没写完，这是长短篇最大的一处差异。</w:t>
      </w:r>
    </w:p>
    <w:p w14:paraId="43CA0AB1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〔常见的坑〕</w:t>
      </w:r>
      <w:r>
        <w:rPr>
          <w:rFonts w:ascii="思源黑体" w:hAnsi="思源黑体" w:eastAsia="思源黑体" w:cs="思源黑体"/>
          <w:sz w:val="21"/>
          <w:szCs w:val="21"/>
        </w:rPr>
        <w:t>　① 用一段解释性台词或旁白收尾，把整部戏说破。② 结局与开场毫无呼应，钩子悬空。③ 为了圆满强行反转现实，前面所有代价被一笔勾销。④ 事实层面留悬念（真凶是谁没说），观众认为烂尾。</w:t>
      </w:r>
    </w:p>
    <w:p w14:paraId="152B187C">
      <w:pPr>
        <w:spacing w:after="90" w:line="330" w:lineRule="auto"/>
      </w:pPr>
      <w:r>
        <w:rPr>
          <w:rFonts w:ascii="思源黑体" w:hAnsi="思源黑体" w:eastAsia="思源黑体" w:cs="思源黑体"/>
          <w:b/>
          <w:bCs/>
          <w:sz w:val="21"/>
          <w:szCs w:val="21"/>
        </w:rPr>
        <w:t>〔自检〕</w:t>
      </w:r>
      <w:r>
        <w:rPr>
          <w:rFonts w:ascii="思源黑体" w:hAnsi="思源黑体" w:eastAsia="思源黑体" w:cs="思源黑体"/>
          <w:sz w:val="21"/>
          <w:szCs w:val="21"/>
        </w:rPr>
        <w:t>　第一集那个反常，在最后一集有没有被一个动作了结？</w:t>
      </w:r>
    </w:p>
    <w:p w14:paraId="4FFCBD27">
      <w:pPr>
        <w:pStyle w:val="3"/>
        <w:spacing w:before="330" w:after="150"/>
      </w:pPr>
      <w:r>
        <w:rPr>
          <w:rFonts w:ascii="思源黑体" w:hAnsi="思源黑体" w:eastAsia="思源黑体" w:cs="思源黑体"/>
          <w:b/>
          <w:bCs/>
          <w:sz w:val="27"/>
          <w:szCs w:val="27"/>
        </w:rPr>
        <w:t>附录 · 集尾钩速查表</w:t>
      </w:r>
    </w:p>
    <w:p w14:paraId="64F70D11">
      <w:pPr>
        <w:spacing w:after="90" w:line="330" w:lineRule="auto"/>
      </w:pPr>
      <w:r>
        <w:rPr>
          <w:rFonts w:ascii="思源黑体" w:hAnsi="思源黑体" w:eastAsia="思源黑体" w:cs="思源黑体"/>
          <w:sz w:val="21"/>
          <w:szCs w:val="21"/>
        </w:rPr>
        <w:t>用法同第一辑的三十六种戏剧情境速查表：切分集时对表选型，不是照表造钩。三大类十二型，钩必须由本集事件自然产出；相邻两集不用同一大类。</w:t>
      </w:r>
    </w:p>
    <w:tbl>
      <w:tblPr>
        <w:tblStyle w:val="32"/>
        <w:tblW w:w="91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350"/>
        <w:gridCol w:w="3100"/>
        <w:gridCol w:w="3300"/>
      </w:tblGrid>
      <w:tr w14:paraId="1ECD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29C7F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35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440D2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型</w:t>
            </w:r>
          </w:p>
        </w:tc>
        <w:tc>
          <w:tcPr>
            <w:tcW w:w="31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DF9CA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一句话</w:t>
            </w:r>
          </w:p>
        </w:tc>
        <w:tc>
          <w:tcPr>
            <w:tcW w:w="3300" w:type="dxa"/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D37D3">
            <w:r>
              <w:rPr>
                <w:rFonts w:ascii="思源黑体" w:hAnsi="思源黑体" w:eastAsia="思源黑体" w:cs="思源黑体"/>
                <w:b/>
                <w:bCs/>
                <w:sz w:val="18"/>
                <w:szCs w:val="18"/>
              </w:rPr>
              <w:t>例</w:t>
            </w:r>
          </w:p>
        </w:tc>
      </w:tr>
      <w:tr w14:paraId="60DFA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2C2E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未完成的动作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4825F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动作被打断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BD605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动作起了一半，外力切断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72935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他抬手要拆表，灯灭了</w:t>
            </w:r>
          </w:p>
        </w:tc>
      </w:tr>
      <w:tr w14:paraId="5A3D3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180F0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FF16E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门在关上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3219A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留给人物的时间窗正在闭合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D3E39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车门关上前，她的手放在扶杆上</w:t>
            </w:r>
          </w:p>
        </w:tc>
      </w:tr>
      <w:tr w14:paraId="56392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06783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085AF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就要看见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B233A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答案近在眼前，画面切走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79011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抽屉拉开一半，脚步声近了</w:t>
            </w:r>
          </w:p>
        </w:tc>
      </w:tr>
      <w:tr w14:paraId="4B219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73581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C8A96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话没说完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83EB51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关键的话被打断或咽回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4F9F3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「其实那年——」他停住了</w:t>
            </w:r>
          </w:p>
        </w:tc>
      </w:tr>
      <w:tr w14:paraId="3271D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1341E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新信息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E3907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物证现身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35D800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一个实物改变已知事实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D6FD3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伞骨里掉出半张十年前的车票</w:t>
            </w:r>
          </w:p>
        </w:tc>
      </w:tr>
      <w:tr w14:paraId="04248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2B2D2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584BB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身份翻面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9E9A4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某人不是他自称的那个人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17144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工牌上写着：拆迁办，周</w:t>
            </w:r>
          </w:p>
        </w:tc>
      </w:tr>
      <w:tr w14:paraId="008FA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6AFF8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0BD26D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时间对上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1532F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日期、时刻与旧事扣合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C5F92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表停的时间，正是那个雨夜</w:t>
            </w:r>
          </w:p>
        </w:tc>
      </w:tr>
      <w:tr w14:paraId="5F290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63B7B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58229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多出一个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161E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人数、物件、痕迹对不上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94C64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四位住客，伞架上五把伞</w:t>
            </w:r>
          </w:p>
        </w:tc>
      </w:tr>
      <w:tr w14:paraId="35138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EFCF53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两难当口</w:t>
            </w:r>
          </w:p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44572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两头都对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26A60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要 A 必失 B，且都正当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7C626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救厂子，还是保那句承诺</w:t>
            </w:r>
          </w:p>
        </w:tc>
      </w:tr>
      <w:tr w14:paraId="2218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D19D3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BEC2B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替人担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40E31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替另一个人承受代价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EF37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他把名字签在了不该签的地方</w:t>
            </w:r>
          </w:p>
        </w:tc>
      </w:tr>
      <w:tr w14:paraId="22F2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600FD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702DD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当面对峙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459B0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两个不能碰面的人碰上了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BD18E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他推门进来，她正拿着那封信</w:t>
            </w:r>
          </w:p>
        </w:tc>
      </w:tr>
      <w:tr w14:paraId="0A58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FA9F2"/>
        </w:tc>
        <w:tc>
          <w:tcPr>
            <w:tcW w:w="135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F4B83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最后期限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F4268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一个明确的倒数被喊出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BB604">
            <w:r>
              <w:rPr>
                <w:rFonts w:ascii="思源黑体" w:hAnsi="思源黑体" w:eastAsia="思源黑体" w:cs="思源黑体"/>
                <w:b w:val="0"/>
                <w:bCs w:val="0"/>
                <w:sz w:val="18"/>
                <w:szCs w:val="18"/>
              </w:rPr>
              <w:t>明天上午十点，拆</w:t>
            </w:r>
          </w:p>
        </w:tc>
      </w:tr>
    </w:tbl>
    <w:p w14:paraId="57E11856">
      <w:pPr>
        <w:pStyle w:val="3"/>
        <w:spacing w:before="330" w:after="150"/>
      </w:pPr>
      <w:r>
        <w:rPr>
          <w:rFonts w:ascii="思源黑体" w:hAnsi="思源黑体" w:eastAsia="思源黑体" w:cs="思源黑体"/>
          <w:b/>
          <w:bCs/>
          <w:sz w:val="27"/>
          <w:szCs w:val="27"/>
        </w:rPr>
        <w:t>第四辑收功</w:t>
      </w:r>
    </w:p>
    <w:p w14:paraId="33390012">
      <w:pPr>
        <w:spacing w:after="90" w:line="330" w:lineRule="auto"/>
      </w:pPr>
      <w:r>
        <w:rPr>
          <w:rFonts w:ascii="思源黑体" w:hAnsi="思源黑体" w:eastAsia="思源黑体" w:cs="思源黑体"/>
          <w:sz w:val="21"/>
          <w:szCs w:val="21"/>
        </w:rPr>
        <w:t>十式说的是同一件事：短剧不是把长篇压短，是换一种呼吸。呼吸变了，那口气还是他的——钩子替代铺垫，近景替代调度，切片句替代长段抒情；但「不说破、不端腔、让动作自己说话」这一条，一步没让。</w:t>
      </w:r>
    </w:p>
    <w:p w14:paraId="608ED27D">
      <w:pPr>
        <w:spacing w:after="90" w:line="330" w:lineRule="auto"/>
      </w:pPr>
      <w:r>
        <w:rPr>
          <w:rFonts w:ascii="思源黑体" w:hAnsi="思源黑体" w:eastAsia="思源黑体" w:cs="思源黑体"/>
          <w:sz w:val="21"/>
          <w:szCs w:val="21"/>
        </w:rPr>
        <w:t>十式里，真正从外面学来的其实只有三样：竖屏的取景习惯、开场三秒的进场规矩、钩子的分型与密度。其余七式全是源自己的手艺换了个剂量——动作扛戏、埋线回收、暖先到灾才痛、留白比点题狠、金句降人话、场随景切、物件结账。这正是「添翅膀，不换骨」该有的样子：外来的部分越少越好，本来就有的部分调准即可。</w:t>
      </w:r>
    </w:p>
    <w:p w14:paraId="443AEC9D">
      <w:pPr>
        <w:spacing w:after="90" w:line="330" w:lineRule="auto"/>
      </w:pPr>
      <w:r>
        <w:rPr>
          <w:rFonts w:ascii="思源黑体" w:hAnsi="思源黑体" w:eastAsia="思源黑体" w:cs="思源黑体"/>
          <w:sz w:val="21"/>
          <w:szCs w:val="21"/>
        </w:rPr>
        <w:t>用时仍先过 L4 的尺子（真不真、统一不统一、能不能打动人），再取招；招式服务判断，判断不服务招式。</w:t>
      </w:r>
    </w:p>
    <w:p w14:paraId="3C2BEDA7">
      <w:pPr>
        <w:spacing w:after="60"/>
      </w:pPr>
      <w:bookmarkStart w:id="0" w:name="_GoBack"/>
      <w:bookmarkEnd w:id="0"/>
    </w:p>
    <w:p w14:paraId="0DDAB59C">
      <w:pPr>
        <w:spacing w:after="60"/>
      </w:pPr>
    </w:p>
    <w:p w14:paraId="5DB911A1">
      <w:pPr>
        <w:spacing w:after="60"/>
      </w:pPr>
      <w:r>
        <w:t>L6充电·源·第一批  ·  第  页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思源黑体">
    <w:altName w:val="黑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SOF4CFA6896">
    <w:panose1 w:val="02010609060101010101"/>
    <w:charset w:val="86"/>
    <w:family w:val="auto"/>
    <w:pitch w:val="default"/>
    <w:sig w:usb0="00000001" w:usb1="00000000" w:usb2="00000000" w:usb3="00000000" w:csb0="002E0001" w:csb1="00000000"/>
  </w:font>
  <w:font w:name="KSOF4CF9F437">
    <w:panose1 w:val="02010609060101010101"/>
    <w:charset w:val="86"/>
    <w:family w:val="auto"/>
    <w:pitch w:val="default"/>
    <w:sig w:usb0="00000001" w:usb1="00000000" w:usb2="00000000" w:usb3="00000000" w:csb0="002E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8F4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26052</Words>
  <Characters>26433</Characters>
  <Lines>0</Lines>
  <Paragraphs>0</Paragraphs>
  <TotalTime>0</TotalTime>
  <ScaleCrop>false</ScaleCrop>
  <LinksUpToDate>false</LinksUpToDate>
  <CharactersWithSpaces>27277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/>
  <dcterms:modified xsi:type="dcterms:W3CDTF">2026-08-10T09:37:08Z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eyJoZGlkIjoiN2Y1YWRmOTViZmQ0Y2M0MTAwMzdlYzI2ZmI0YTQ0MTgiLCJ1c2VySWQiOiI0NTI3NzYzNjQifQ==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1A549FF86B974F88A0BBF8DFD672D02D_12</vt:lpwstr>
  </property>
</Properties>
</file>